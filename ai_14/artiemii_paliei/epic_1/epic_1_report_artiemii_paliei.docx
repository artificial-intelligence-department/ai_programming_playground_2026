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2D6D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5357B8D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FD1989A" w14:textId="77777777" w:rsidR="00E84CF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6D8379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A82EA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07884FF1" wp14:editId="136F92B7">
            <wp:simplePos x="0" y="0"/>
            <wp:positionH relativeFrom="column">
              <wp:posOffset>1503045</wp:posOffset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31" name="image3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7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D0EAA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8890C8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2740C4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EC7FA2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E9614A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461C09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CAE8266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DCD6A14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C6B781A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1EB5A6F" w14:textId="77777777" w:rsidR="00E84CFC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2CF917C3" w14:textId="77777777" w:rsidR="00E84CFC" w:rsidRDefault="00E84CFC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115999" w14:textId="77777777" w:rsidR="00E84CFC" w:rsidRDefault="00E84CFC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7208C" w14:textId="77777777" w:rsidR="00E84CFC" w:rsidRDefault="00E84CFC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9845F2" w14:textId="77777777" w:rsidR="00E84CFC" w:rsidRDefault="00E84CFC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C01967" w14:textId="77777777" w:rsidR="00E84CFC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59B38A4" w14:textId="77777777" w:rsidR="00E84CFC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3ED8DC92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2092A395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49A5D1A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20F27D59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11BF7D13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2E0F26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082F6C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101D92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A4B53FD" w14:textId="77777777" w:rsidR="00E84CFC" w:rsidRDefault="00E84CF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E1E49C" w14:textId="77777777" w:rsidR="00E84CFC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730BE406" w14:textId="77777777" w:rsidR="00E84CFC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2A37B297" w14:textId="77777777" w:rsidR="00E84CFC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Палєй Артємій Павлович</w:t>
      </w:r>
    </w:p>
    <w:p w14:paraId="35CB20CD" w14:textId="77777777" w:rsidR="00E84CFC" w:rsidRDefault="00E84C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B6190F" w14:textId="77777777" w:rsidR="00E84CFC" w:rsidRDefault="00E84C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EC4452" w14:textId="77777777" w:rsidR="00E84CFC" w:rsidRDefault="00E84C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05B889" w14:textId="77777777" w:rsidR="00E84CFC" w:rsidRDefault="00E84C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8522D6" w14:textId="77777777" w:rsidR="00E84CFC" w:rsidRDefault="00E84C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961A28" w14:textId="77777777" w:rsidR="00E84CFC" w:rsidRDefault="00000000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Тема роботи: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код.</w:t>
      </w:r>
    </w:p>
    <w:p w14:paraId="64765ABD" w14:textId="77777777" w:rsidR="00E84CFC" w:rsidRDefault="00E84CFC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2B8403E4" w14:textId="77777777" w:rsidR="00E84CFC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Мета роботи: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з базовими поняттями й інструментами С/С++ . Встановити та налаштувати середовище розробки: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Встановити компілятори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/g++. Зрозуміти принцип компіляції коду. Зрозуміти й опанувати життєвий цикл розробки та ознайомитись з базовими поняттями «Чистого Коду» (KISS, DRY, YAGNI, SRP). Зареєструватись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Draw.io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освоїти їх. Зареєструватись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зайти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Навчитись створювати звіти для практичних та лабораторних у Word/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Запустити програмний код у робочому середовищі.</w:t>
      </w:r>
    </w:p>
    <w:p w14:paraId="029605A4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6326D0" w14:textId="77777777" w:rsidR="00E84CF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Теоретичні відомості:</w:t>
      </w:r>
    </w:p>
    <w:p w14:paraId="06D4E949" w14:textId="77777777" w:rsidR="00E84C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31065955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 1: Основні поняття мови C/C++</w:t>
      </w:r>
    </w:p>
    <w:p w14:paraId="5B9DD41D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 2: Компіляція</w:t>
      </w:r>
    </w:p>
    <w:p w14:paraId="50DF4C41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 3: Цикл розробки та поняття “чистий код”</w:t>
      </w:r>
    </w:p>
    <w:p w14:paraId="217D2CC9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5A2BE652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</w:t>
      </w:r>
    </w:p>
    <w:p w14:paraId="612FC6AE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00E5FAD3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11D41C90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15884BA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</w:p>
    <w:p w14:paraId="0BE88C55" w14:textId="77777777" w:rsidR="00E84C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35C4FE9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 1: Основні поняття мови С/С++:</w:t>
      </w:r>
    </w:p>
    <w:p w14:paraId="37729A97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2A1552B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9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Плейлист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відеоуроків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Блогана</w:t>
        </w:r>
        <w:proofErr w:type="spellEnd"/>
      </w:hyperlink>
    </w:p>
    <w:p w14:paraId="424D22F2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426CF7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Опрацьовано деякі з основних понять С++ (Типи даних, модифікатори типів даних, бібліотека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ввід/вивід інформації, функція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escape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-послідовності, літерали, цикли).</w:t>
      </w:r>
    </w:p>
    <w:p w14:paraId="235B0B69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джерело було обрано через простоту і зрозумілість викладу автором уроку, а також викладом уроків українською мовою.</w:t>
      </w:r>
    </w:p>
    <w:p w14:paraId="76D18027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E2E3D2B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 </w:t>
      </w:r>
    </w:p>
    <w:p w14:paraId="2EED9521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21.09</w:t>
      </w:r>
    </w:p>
    <w:p w14:paraId="6B7EEC27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 2: Компіляція</w:t>
      </w:r>
    </w:p>
    <w:p w14:paraId="7F3673D9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7074A62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Один з </w:t>
      </w:r>
      <w:hyperlink r:id="rId10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відеоуроків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Блогана</w:t>
        </w:r>
        <w:proofErr w:type="spellEnd"/>
      </w:hyperlink>
    </w:p>
    <w:p w14:paraId="1DBD89DD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Інтерактивна розгортка до практичного завдання</w:t>
        </w:r>
      </w:hyperlink>
    </w:p>
    <w:p w14:paraId="0B5EAB38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49DB4535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Ознайомлено з препроцесором, компілятором, асемблером,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лінкером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ACF21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Ознайомлено з процесами компіляції коду і послідовністю процесів компіляції.</w:t>
      </w:r>
    </w:p>
    <w:p w14:paraId="5FE90CC3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Джерело обрано через його зрозумілу і просту інструкцію, а також виклад уроку українською мовою.</w:t>
      </w:r>
    </w:p>
    <w:p w14:paraId="0A9B84B6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B3EF4DD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10.09</w:t>
      </w:r>
    </w:p>
    <w:p w14:paraId="0944855A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</w:t>
      </w:r>
    </w:p>
    <w:p w14:paraId="24BC709D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 3: Цикл розробки та поняття “чистий код”</w:t>
      </w:r>
    </w:p>
    <w:p w14:paraId="6C39033C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23E0A95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Інтерактивна розгортка до практичного завдання</w:t>
        </w:r>
      </w:hyperlink>
    </w:p>
    <w:p w14:paraId="0128E4A7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8D88B13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Ознайомлено з чотирма принципами (KISS, DRY, YAGNI, SRP), за якими код сприймають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C186B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Ознайомлено з циклом розробки як з основою, що дозволяє ефективно розподіляти ресурси, мінімізувати ризики виникнення помилок та структурувати кожен етап створення продукту. </w:t>
      </w:r>
    </w:p>
    <w:p w14:paraId="56218EE8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Джерело обрано через зрозумілу і просту інструкцію, а також виклад теми українською мовою.</w:t>
      </w:r>
    </w:p>
    <w:p w14:paraId="60744E1E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68E5CE0E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10.09</w:t>
      </w:r>
    </w:p>
    <w:p w14:paraId="531EE446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</w:t>
      </w:r>
    </w:p>
    <w:p w14:paraId="63282E90" w14:textId="77777777" w:rsidR="00E84CF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8F420D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DE5AA3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hyperlink r:id="rId13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Environment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Configuration</w:t>
        </w:r>
        <w:proofErr w:type="spellEnd"/>
      </w:hyperlink>
    </w:p>
    <w:p w14:paraId="1EC0C4DF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44D6944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Установлено редактор коду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C2FC5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Установлено розширення для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полегшеної роботи.</w:t>
      </w:r>
    </w:p>
    <w:p w14:paraId="1C5158C8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Підключено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WSL 2.</w:t>
      </w:r>
    </w:p>
    <w:p w14:paraId="77C7BDAE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Джерело обрано через його зрозумілу і просту інструкцію.</w:t>
      </w:r>
    </w:p>
    <w:p w14:paraId="44C4B1EC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8EA925C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 </w:t>
      </w:r>
    </w:p>
    <w:p w14:paraId="69FDB547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10.09</w:t>
      </w:r>
    </w:p>
    <w:p w14:paraId="4520472C" w14:textId="77777777" w:rsidR="00E84CF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</w:t>
      </w:r>
    </w:p>
    <w:p w14:paraId="02574FC9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A9C7B9A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hyperlink r:id="rId14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Environment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Configuration</w:t>
        </w:r>
        <w:proofErr w:type="spellEnd"/>
      </w:hyperlink>
    </w:p>
    <w:p w14:paraId="103EBBE3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Сайт </w:t>
      </w:r>
      <w:hyperlink r:id="rId15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Geeksforgeeks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BA9E06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F4D2C9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і налаштовано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26.04.</w:t>
      </w:r>
    </w:p>
    <w:p w14:paraId="4EB5541B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компілятори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g++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687E55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Освоєно деякі базові консольні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терміналу.</w:t>
      </w:r>
    </w:p>
    <w:p w14:paraId="4CC33348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обрано через їх зрозумілу і просту інструкцію, а також одне з джерел пояснює тему українською мовою.</w:t>
      </w:r>
    </w:p>
    <w:p w14:paraId="77933808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14:paraId="65D973CE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</w:t>
      </w:r>
    </w:p>
    <w:p w14:paraId="623C8B10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10.09</w:t>
      </w:r>
    </w:p>
    <w:p w14:paraId="47AFCDDD" w14:textId="77777777" w:rsidR="00E84CF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3E796416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20180C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hyperlink r:id="rId16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Environment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Configuration</w:t>
        </w:r>
        <w:proofErr w:type="spellEnd"/>
      </w:hyperlink>
    </w:p>
    <w:p w14:paraId="1EB70607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git-scm.com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EEDF1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Плейлист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hyperlink r:id="rId18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Net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Ninja</w:t>
        </w:r>
        <w:proofErr w:type="spellEnd"/>
      </w:hyperlink>
    </w:p>
    <w:p w14:paraId="30AB279E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1BB5F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та налаштовано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1595E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Освоєно деякі базові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E364E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2608EE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Зроблено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репозиторії команди.</w:t>
      </w:r>
    </w:p>
    <w:p w14:paraId="46316DF3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обрано через зрозумілу і просту інструкцію, а також одне з джерел пояснює тему українською мовою.</w:t>
      </w:r>
    </w:p>
    <w:p w14:paraId="7153D4CC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14:paraId="381787ED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 </w:t>
      </w:r>
    </w:p>
    <w:p w14:paraId="79C665A3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21.09</w:t>
      </w:r>
    </w:p>
    <w:p w14:paraId="4B36168D" w14:textId="77777777" w:rsidR="00E84CF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750BEE45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5C0BF1B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hyperlink r:id="rId19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Environment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Configuration</w:t>
        </w:r>
        <w:proofErr w:type="spellEnd"/>
      </w:hyperlink>
    </w:p>
    <w:p w14:paraId="2E705A55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7463B75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3C368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список власних завдань.</w:t>
      </w:r>
    </w:p>
    <w:p w14:paraId="2A4C46B2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Джерело обрано через зрозумілу і просту інструкцію, а також виклад теми українською мовою.</w:t>
      </w:r>
    </w:p>
    <w:p w14:paraId="4B40F34E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14:paraId="15C2CC9B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 </w:t>
      </w:r>
    </w:p>
    <w:p w14:paraId="6D3024E8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</w:t>
      </w:r>
    </w:p>
    <w:p w14:paraId="6B04C6E0" w14:textId="77777777" w:rsidR="00E84CF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14E5D1D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656DE01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2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algotester.com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8F963D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883A61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Зареєструвався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2D885511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Приєднався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</w:p>
    <w:p w14:paraId="62343F4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завдання з архіву завдань</w:t>
      </w:r>
    </w:p>
    <w:p w14:paraId="096D2373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Джерело обрано через його статус як першоджерела</w:t>
      </w:r>
    </w:p>
    <w:p w14:paraId="3AF5A847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14:paraId="7D4579CA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 </w:t>
      </w:r>
    </w:p>
    <w:p w14:paraId="6D5E3DF4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21.09</w:t>
      </w:r>
    </w:p>
    <w:p w14:paraId="537BB858" w14:textId="77777777" w:rsidR="00E84CFC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 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</w:p>
    <w:p w14:paraId="4C5BE7CD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CD88986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2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Інтерактивна розгортка до практичного завдання</w:t>
        </w:r>
      </w:hyperlink>
    </w:p>
    <w:p w14:paraId="1A20C2A8" w14:textId="77777777" w:rsidR="00E84CF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5D86CF0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Ознайомлено з поняттям блок-схема.</w:t>
      </w:r>
    </w:p>
    <w:p w14:paraId="0AD81F16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Навчився створювати блок-схеми у draw.io.</w:t>
      </w:r>
    </w:p>
    <w:p w14:paraId="202D580D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блок-схему до практичного завдання «Автономність портативної зарядної станції».</w:t>
      </w:r>
    </w:p>
    <w:p w14:paraId="0697A206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блок-схему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self-practise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F759C" w14:textId="77777777" w:rsidR="00E84CF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Джерело обрано через зрозумілу і просту інструкцію, а також виклад теми українською мовою.</w:t>
      </w:r>
    </w:p>
    <w:p w14:paraId="71BF8257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14:paraId="5AF824F0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10.09  </w:t>
      </w:r>
    </w:p>
    <w:p w14:paraId="7CADFA27" w14:textId="77777777" w:rsidR="00E84CFC" w:rsidRDefault="00000000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21.09</w:t>
      </w:r>
    </w:p>
    <w:p w14:paraId="3962AAB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93D2F8A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5B5585EA" w14:textId="77777777" w:rsidR="00E84CF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Опрацювання завдання та вимог до програм середовища:</w:t>
      </w:r>
    </w:p>
    <w:p w14:paraId="7AFF5877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1D41A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4862C17C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блок-схеми у Draw.io та звіти до практичних і лабораторних робіт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0FA59C4C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9D8D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7AAF8F28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Зареєструватись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Приєднатись до командної дошки і додати власні завдання. </w:t>
      </w:r>
    </w:p>
    <w:p w14:paraId="3C13EB7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C15E8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1321468B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Налаштувати WSL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 на системі і оволодіти деякими базовими командами.</w:t>
      </w:r>
    </w:p>
    <w:p w14:paraId="7E9BED2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4F264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7033B347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Налаштувати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C/C++ у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навчитись користуватись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1998A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C0897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2582714F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Зареєструватись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19F1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21D5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22AB509E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освоїти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 та навчитись ними користуватись. </w:t>
      </w:r>
    </w:p>
    <w:p w14:paraId="21408CF9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Під’єднати SSH-ключ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446D028D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7A9C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3207EC04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приєднатись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Виконати завдання.</w:t>
      </w:r>
    </w:p>
    <w:p w14:paraId="74F610F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4F64C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3699881E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Створити власний репозиторій. Приєднатись до репозиторію команди, зробити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Приєднатись до загального репозиторію, при готовності до здачі зробити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</w:p>
    <w:p w14:paraId="3B07BDD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9C96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 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197F4889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Деталі завдання: </w:t>
      </w:r>
    </w:p>
    <w:p w14:paraId="430E6F62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1BD3E49C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Вимоги: </w:t>
      </w:r>
    </w:p>
    <w:p w14:paraId="2AF5FEA1" w14:textId="77777777" w:rsidR="00E84CF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функції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</w:t>
      </w:r>
    </w:p>
    <w:p w14:paraId="3A3624AE" w14:textId="77777777" w:rsidR="00E84CF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Прокоментувати код.</w:t>
      </w:r>
    </w:p>
    <w:p w14:paraId="4A29F7E9" w14:textId="77777777" w:rsidR="00E84CFC" w:rsidRDefault="00000000">
      <w:pPr>
        <w:numPr>
          <w:ilvl w:val="0"/>
          <w:numId w:val="3"/>
        </w:numPr>
        <w:spacing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Здати блок-схему програми згідно з розділом «Блок-схема».</w:t>
      </w:r>
    </w:p>
    <w:p w14:paraId="4718712C" w14:textId="77777777" w:rsidR="00E84CFC" w:rsidRDefault="00000000">
      <w:pPr>
        <w:spacing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Важливі деталі для врахування в імплементації програми:</w:t>
      </w:r>
    </w:p>
    <w:p w14:paraId="0FBA826C" w14:textId="77777777" w:rsidR="00E84CFC" w:rsidRDefault="00000000">
      <w:pPr>
        <w:numPr>
          <w:ilvl w:val="0"/>
          <w:numId w:val="4"/>
        </w:numPr>
        <w:spacing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Перевіряти коректність введення даних і при неуспішному введені виводити повідомлення про помилку та завершувати роботу програми</w:t>
      </w:r>
    </w:p>
    <w:p w14:paraId="012A301F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</w:p>
    <w:p w14:paraId="4A84C24B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Деталі завдання: </w:t>
      </w:r>
    </w:p>
    <w:p w14:paraId="621E9774" w14:textId="77777777" w:rsidR="00E84CFC" w:rsidRDefault="00000000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Дано два цілих числа 𝑎 та 𝑏. Завдання — обчислити їхню суму.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A52B23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Вимоги: </w:t>
      </w:r>
    </w:p>
    <w:p w14:paraId="3D74AA11" w14:textId="77777777" w:rsidR="00E84CF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Прокоментувати код.</w:t>
      </w:r>
    </w:p>
    <w:p w14:paraId="3FAD2B89" w14:textId="77777777" w:rsidR="00E84CFC" w:rsidRDefault="00000000">
      <w:pPr>
        <w:pStyle w:val="2"/>
        <w:numPr>
          <w:ilvl w:val="0"/>
          <w:numId w:val="2"/>
        </w:numPr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50v10ef8zinj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Дизайн та планована оцінка часу виконання завдань: </w:t>
      </w:r>
    </w:p>
    <w:p w14:paraId="716C0D0B" w14:textId="77777777" w:rsidR="00E84CF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 1 Автономність портативної зарядної станції</w:t>
      </w:r>
    </w:p>
    <w:p w14:paraId="593D5CE0" w14:textId="77777777" w:rsidR="00E84CF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2220DD36" w14:textId="0F859D25" w:rsidR="00E84CFC" w:rsidRDefault="00226B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5751DFE" wp14:editId="190DBDEA">
                <wp:simplePos x="0" y="0"/>
                <wp:positionH relativeFrom="column">
                  <wp:posOffset>1317625</wp:posOffset>
                </wp:positionH>
                <wp:positionV relativeFrom="paragraph">
                  <wp:posOffset>4131945</wp:posOffset>
                </wp:positionV>
                <wp:extent cx="3096260" cy="635"/>
                <wp:effectExtent l="0" t="0" r="0" b="0"/>
                <wp:wrapSquare wrapText="bothSides"/>
                <wp:docPr id="50171643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75CF37" w14:textId="4DBA7AF5" w:rsidR="00226B9A" w:rsidRPr="00F45295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751DFE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103.75pt;margin-top:325.35pt;width:243.8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" stroked="f">
                <v:textbox style="mso-fit-shape-to-text:t" inset="0,0,0,0">
                  <w:txbxContent>
                    <w:p w14:paraId="1E75CF37" w14:textId="4DBA7AF5" w:rsidR="00226B9A" w:rsidRPr="00F45295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lang w:val="uk-U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45295"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3EA3B55" wp14:editId="46DB3C90">
                <wp:simplePos x="0" y="0"/>
                <wp:positionH relativeFrom="column">
                  <wp:posOffset>1317625</wp:posOffset>
                </wp:positionH>
                <wp:positionV relativeFrom="paragraph">
                  <wp:posOffset>4131945</wp:posOffset>
                </wp:positionV>
                <wp:extent cx="3096260" cy="635"/>
                <wp:effectExtent l="0" t="0" r="0" b="0"/>
                <wp:wrapSquare wrapText="bothSides"/>
                <wp:docPr id="119240351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C21637" w14:textId="1CAB1D29" w:rsidR="00F45295" w:rsidRPr="00830B7D" w:rsidRDefault="00F45295" w:rsidP="00F45295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Частина блок-схеми до завдання «Автономність портативної зарядної станції»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A3B55" id="_x0000_s1027" type="#_x0000_t202" style="position:absolute;margin-left:103.75pt;margin-top:325.35pt;width:243.8pt;height:.0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EjGAIAAD8EAAAOAAAAZHJzL2Uyb0RvYy54bWysU8Fu2zAMvQ/YPwi6L05SLNi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w308+L+YJCkmKLm4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" stroked="f">
                <v:textbox style="mso-fit-shape-to-text:t" inset="0,0,0,0">
                  <w:txbxContent>
                    <w:p w14:paraId="14C21637" w14:textId="1CAB1D29" w:rsidR="00F45295" w:rsidRPr="00830B7D" w:rsidRDefault="00F45295" w:rsidP="00F45295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Частина блок-схеми до завдання «Автономність портативної зарядної станції»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57150" distB="57150" distL="57150" distR="57150" simplePos="0" relativeHeight="251645440" behindDoc="0" locked="0" layoutInCell="1" allowOverlap="1" wp14:anchorId="3A5C38DE" wp14:editId="7EFE73F0">
            <wp:simplePos x="0" y="0"/>
            <wp:positionH relativeFrom="margin">
              <wp:posOffset>1317625</wp:posOffset>
            </wp:positionH>
            <wp:positionV relativeFrom="margin">
              <wp:posOffset>4155440</wp:posOffset>
            </wp:positionV>
            <wp:extent cx="3096260" cy="3768090"/>
            <wp:effectExtent l="0" t="0" r="0" b="0"/>
            <wp:wrapSquare wrapText="bothSides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105" cy="376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3204E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8B394F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2277E6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5E711E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267F6F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F3C91F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779795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F097F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1C02DC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A694D3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859DC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8C4CD4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6C16E4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B6F34E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0E64D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B0189F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AD8752" w14:textId="77777777" w:rsidR="00E84CFC" w:rsidRDefault="00E84C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D1C6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5A82795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F0382E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85D93E3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</w:p>
    <w:p w14:paraId="58FF2801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</w:p>
    <w:p w14:paraId="4FAEA593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</w:p>
    <w:p w14:paraId="7A12D1DD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</w:p>
    <w:p w14:paraId="3F0A06D8" w14:textId="574D4252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EB5542C" w14:textId="39166A28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D6B15AC" w14:textId="5983CB31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02B1A5C" w14:textId="19BE33F9" w:rsidR="00E84CFC" w:rsidRDefault="00F45295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179F9D1" wp14:editId="7AB5F92D">
                <wp:simplePos x="0" y="0"/>
                <wp:positionH relativeFrom="margin">
                  <wp:align>center</wp:align>
                </wp:positionH>
                <wp:positionV relativeFrom="paragraph">
                  <wp:posOffset>5985510</wp:posOffset>
                </wp:positionV>
                <wp:extent cx="4945380" cy="274320"/>
                <wp:effectExtent l="0" t="0" r="7620" b="0"/>
                <wp:wrapSquare wrapText="bothSides"/>
                <wp:docPr id="91892531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380" cy="274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D86B5" w14:textId="33E3E0FB" w:rsidR="00F45295" w:rsidRPr="00830B7D" w:rsidRDefault="00F45295" w:rsidP="00F45295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2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Частина блок-схеми до завдання «Автономність портативної зарядної станції»</w:t>
                            </w:r>
                          </w:p>
                          <w:p w14:paraId="2EE8D097" w14:textId="11457A0A" w:rsidR="00F45295" w:rsidRPr="00BF5C77" w:rsidRDefault="00F45295" w:rsidP="00F45295">
                            <w:pPr>
                              <w:pStyle w:val="a5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9F9D1" id="_x0000_s1028" type="#_x0000_t202" style="position:absolute;margin-left:0;margin-top:471.3pt;width:389.4pt;height:21.6pt;z-index:251727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" stroked="f">
                <v:textbox inset="0,0,0,0">
                  <w:txbxContent>
                    <w:p w14:paraId="179D86B5" w14:textId="33E3E0FB" w:rsidR="00F45295" w:rsidRPr="00830B7D" w:rsidRDefault="00F45295" w:rsidP="00F45295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2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Частина блок-схеми до завдання «Автономність портативної зарядної станції»</w:t>
                      </w:r>
                    </w:p>
                    <w:p w14:paraId="2EE8D097" w14:textId="11457A0A" w:rsidR="00F45295" w:rsidRPr="00BF5C77" w:rsidRDefault="00F45295" w:rsidP="00F45295">
                      <w:pPr>
                        <w:pStyle w:val="a5"/>
                        <w:rPr>
                          <w:noProof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64D93C" w14:textId="6D0952E6" w:rsidR="00E84CFC" w:rsidRPr="00226B9A" w:rsidRDefault="00226B9A" w:rsidP="00226B9A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5234188" wp14:editId="2DFE40B8">
                <wp:simplePos x="0" y="0"/>
                <wp:positionH relativeFrom="column">
                  <wp:posOffset>-635</wp:posOffset>
                </wp:positionH>
                <wp:positionV relativeFrom="paragraph">
                  <wp:posOffset>5845175</wp:posOffset>
                </wp:positionV>
                <wp:extent cx="5731510" cy="635"/>
                <wp:effectExtent l="0" t="0" r="0" b="0"/>
                <wp:wrapSquare wrapText="bothSides"/>
                <wp:docPr id="4345283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F9F156" w14:textId="5C758A22" w:rsidR="00226B9A" w:rsidRPr="00226B9A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34188" id="_x0000_s1029" type="#_x0000_t202" style="position:absolute;left:0;text-align:left;margin-left:-.05pt;margin-top:460.25pt;width:451.3pt;height: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" stroked="f">
                <v:textbox style="mso-fit-shape-to-text:t" inset="0,0,0,0">
                  <w:txbxContent>
                    <w:p w14:paraId="02F9F156" w14:textId="5C758A22" w:rsidR="00226B9A" w:rsidRPr="00226B9A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</w:rPr>
        <w:drawing>
          <wp:anchor distT="57150" distB="57150" distL="57150" distR="57150" simplePos="0" relativeHeight="251651584" behindDoc="0" locked="0" layoutInCell="1" allowOverlap="1" wp14:anchorId="02B2AF7C" wp14:editId="02D75AA4">
            <wp:simplePos x="0" y="0"/>
            <wp:positionH relativeFrom="margin">
              <wp:align>right</wp:align>
            </wp:positionH>
            <wp:positionV relativeFrom="margin">
              <wp:posOffset>791845</wp:posOffset>
            </wp:positionV>
            <wp:extent cx="5731510" cy="5600700"/>
            <wp:effectExtent l="0" t="0" r="2540" b="0"/>
            <wp:wrapSquare wrapText="bothSides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EBD9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6EB691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02CB75C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E8309E2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41EE53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04B4438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284F3C2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1882407" w14:textId="4DB0726E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EDB167B" w14:textId="5A2234F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5FA42C6" w14:textId="4D38C8D6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CE09AD2" w14:textId="33AE008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FA02B8D" w14:textId="6E2E2DDD" w:rsidR="00E84CFC" w:rsidRDefault="00226B9A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ACB8335" wp14:editId="61E94339">
                <wp:simplePos x="0" y="0"/>
                <wp:positionH relativeFrom="column">
                  <wp:posOffset>635</wp:posOffset>
                </wp:positionH>
                <wp:positionV relativeFrom="paragraph">
                  <wp:posOffset>7414895</wp:posOffset>
                </wp:positionV>
                <wp:extent cx="5731510" cy="635"/>
                <wp:effectExtent l="0" t="0" r="0" b="0"/>
                <wp:wrapSquare wrapText="bothSides"/>
                <wp:docPr id="203493303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59C073" w14:textId="3562928F" w:rsidR="00226B9A" w:rsidRPr="00226B9A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B8335" id="_x0000_s1030" type="#_x0000_t202" style="position:absolute;left:0;text-align:left;margin-left:.05pt;margin-top:583.85pt;width:451.3pt;height: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" stroked="f">
                <v:textbox style="mso-fit-shape-to-text:t" inset="0,0,0,0">
                  <w:txbxContent>
                    <w:p w14:paraId="4259C073" w14:textId="3562928F" w:rsidR="00226B9A" w:rsidRPr="00226B9A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noProof/>
          <w:color w:val="666666"/>
          <w:sz w:val="18"/>
          <w:szCs w:val="18"/>
        </w:rPr>
        <w:drawing>
          <wp:anchor distT="57150" distB="57150" distL="57150" distR="57150" simplePos="0" relativeHeight="251661824" behindDoc="0" locked="0" layoutInCell="1" allowOverlap="1" wp14:anchorId="329B8D27" wp14:editId="6E7A075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5854700"/>
            <wp:effectExtent l="0" t="0" r="0" b="0"/>
            <wp:wrapSquare wrapText="bothSides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3A21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C5DBBC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2FA558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8B0F75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80D7469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737B5A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F4011B8" w14:textId="372B403C" w:rsidR="00E84CFC" w:rsidRPr="00226B9A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17F4A214" w14:textId="7CA25804" w:rsidR="00E84CFC" w:rsidRDefault="00F45295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ADD5832" wp14:editId="50332B58">
                <wp:simplePos x="0" y="0"/>
                <wp:positionH relativeFrom="margin">
                  <wp:align>center</wp:align>
                </wp:positionH>
                <wp:positionV relativeFrom="paragraph">
                  <wp:posOffset>6212840</wp:posOffset>
                </wp:positionV>
                <wp:extent cx="4960620" cy="635"/>
                <wp:effectExtent l="0" t="0" r="0" b="8255"/>
                <wp:wrapSquare wrapText="bothSides"/>
                <wp:docPr id="42217504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08434" w14:textId="7C78D296" w:rsidR="00F45295" w:rsidRPr="00830B7D" w:rsidRDefault="00F45295" w:rsidP="00F45295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3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Частина блок-схеми до завдання «Автономність портативної зарядної станції»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DD5832" id="_x0000_s1031" type="#_x0000_t202" style="position:absolute;left:0;text-align:left;margin-left:0;margin-top:489.2pt;width:390.6pt;height:.05pt;z-index:251729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" stroked="f">
                <v:textbox style="mso-fit-shape-to-text:t" inset="0,0,0,0">
                  <w:txbxContent>
                    <w:p w14:paraId="49508434" w14:textId="7C78D296" w:rsidR="00F45295" w:rsidRPr="00830B7D" w:rsidRDefault="00F45295" w:rsidP="00F45295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3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Частина блок-схеми до завдання «Автономність портативної зарядної станції»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FA91C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DB6BE0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6A50AB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49968E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C5A058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4934BC8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1CF30E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49370A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7545CC8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A782708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E7E4C5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E42788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7166FE5" w14:textId="529937D4" w:rsidR="00E84CFC" w:rsidRDefault="00226B9A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EED4697" wp14:editId="3E427B19">
                <wp:simplePos x="0" y="0"/>
                <wp:positionH relativeFrom="column">
                  <wp:posOffset>360680</wp:posOffset>
                </wp:positionH>
                <wp:positionV relativeFrom="paragraph">
                  <wp:posOffset>7367270</wp:posOffset>
                </wp:positionV>
                <wp:extent cx="5011420" cy="635"/>
                <wp:effectExtent l="0" t="0" r="0" b="0"/>
                <wp:wrapSquare wrapText="bothSides"/>
                <wp:docPr id="107982954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36137A" w14:textId="0FCFEDB8" w:rsidR="00226B9A" w:rsidRPr="00226B9A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4697" id="_x0000_s1032" type="#_x0000_t202" style="position:absolute;left:0;text-align:left;margin-left:28.4pt;margin-top:580.1pt;width:394.6pt;height:.0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ObGQIAAD8EAAAOAAAAZHJzL2Uyb0RvYy54bWysU01v2zAMvQ/YfxB0X5xkazE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" stroked="f">
                <v:textbox style="mso-fit-shape-to-text:t" inset="0,0,0,0">
                  <w:txbxContent>
                    <w:p w14:paraId="4236137A" w14:textId="0FCFEDB8" w:rsidR="00226B9A" w:rsidRPr="00226B9A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45295"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AFFA3BE" wp14:editId="5DB71432">
                <wp:simplePos x="0" y="0"/>
                <wp:positionH relativeFrom="column">
                  <wp:posOffset>360680</wp:posOffset>
                </wp:positionH>
                <wp:positionV relativeFrom="paragraph">
                  <wp:posOffset>7367270</wp:posOffset>
                </wp:positionV>
                <wp:extent cx="5011420" cy="635"/>
                <wp:effectExtent l="0" t="0" r="0" b="0"/>
                <wp:wrapSquare wrapText="bothSides"/>
                <wp:docPr id="141283608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63D67C" w14:textId="12654742" w:rsidR="00F45295" w:rsidRPr="00830B7D" w:rsidRDefault="00F45295" w:rsidP="00F45295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4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. Частина блок-схеми до завдання «Автономність портативної зарядної станції»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FA3BE" id="_x0000_s1033" type="#_x0000_t202" style="position:absolute;left:0;text-align:left;margin-left:28.4pt;margin-top:580.1pt;width:394.6pt;height:.0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/e+GgIAAD8EAAAOAAAAZHJzL2Uyb0RvYy54bWysU8Fu2zAMvQ/YPwi6L06ytR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" stroked="f">
                <v:textbox style="mso-fit-shape-to-text:t" inset="0,0,0,0">
                  <w:txbxContent>
                    <w:p w14:paraId="6B63D67C" w14:textId="12654742" w:rsidR="00F45295" w:rsidRPr="00830B7D" w:rsidRDefault="00F45295" w:rsidP="00F45295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4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. Частина блок-схеми до завдання «Автономність портативної зарядної станції»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noProof/>
          <w:color w:val="666666"/>
          <w:sz w:val="18"/>
          <w:szCs w:val="18"/>
        </w:rPr>
        <w:drawing>
          <wp:anchor distT="57150" distB="57150" distL="57150" distR="57150" simplePos="0" relativeHeight="251644416" behindDoc="0" locked="0" layoutInCell="1" allowOverlap="1" wp14:anchorId="79C70834" wp14:editId="6392A1A2">
            <wp:simplePos x="0" y="0"/>
            <wp:positionH relativeFrom="margin">
              <wp:align>center</wp:align>
            </wp:positionH>
            <wp:positionV relativeFrom="margin">
              <wp:posOffset>1000760</wp:posOffset>
            </wp:positionV>
            <wp:extent cx="5011420" cy="7065010"/>
            <wp:effectExtent l="0" t="0" r="0" b="0"/>
            <wp:wrapSquare wrapText="bothSides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1164" cy="706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F552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701513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89490D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685FA0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CD68C0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DC7CBE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4E730F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44D725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A27E61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7B3F26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D681E28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E59C73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53C44F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42FD76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A688D4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800890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794A54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C95A4A7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3DA9147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3043F3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4FAD71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61B1FB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99D9C7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E88059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34AC6C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6B862C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AB19B98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AAAFE5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CED486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6001CC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D5C7AA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FD9036C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365220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9D7073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93C83F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19ED93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60102C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FD5662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8BD299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BF1082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8D3986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889F97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034FCF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BDA41D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F1BA27A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2350956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7B40FC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1CEB9C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2BA222C" w14:textId="5146929A" w:rsidR="00E84CFC" w:rsidRPr="00226B9A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39BDB6C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E1973A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177384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5B67E0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50E30D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C7518A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33E8E8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1EE100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4E8DD17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476965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4718EE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383CF7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2BBE89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DD7D90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CAEB80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5D73C2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D2CCE2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AECE03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C6387F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163AF4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846FDA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67D832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81D2B5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214569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14B8CB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A63285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90FA83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8B4FD34" w14:textId="2C139F9C" w:rsidR="00E84CFC" w:rsidRDefault="00000000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</w:rPr>
        <w:drawing>
          <wp:anchor distT="57150" distB="57150" distL="57150" distR="57150" simplePos="0" relativeHeight="251655680" behindDoc="0" locked="0" layoutInCell="1" allowOverlap="1" wp14:anchorId="0B4FAFAD" wp14:editId="6F00D3F3">
            <wp:simplePos x="0" y="0"/>
            <wp:positionH relativeFrom="margin">
              <wp:align>center</wp:align>
            </wp:positionH>
            <wp:positionV relativeFrom="margin">
              <wp:posOffset>784225</wp:posOffset>
            </wp:positionV>
            <wp:extent cx="971550" cy="7134225"/>
            <wp:effectExtent l="0" t="0" r="0" b="0"/>
            <wp:wrapSquare wrapText="bothSides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88B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923794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0F02D0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8FC1AA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A97E3A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004FC6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A53852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12840E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04E8A9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0270D22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52FA22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F6B781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8EC169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42AF30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EB9FD0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02DCDD7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83E7D1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0516F8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F2FC91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7430CD1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24F7902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DE1F55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08E5D4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09E4A7C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39C460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D3718E3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5C2ABF6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84BBAA2" w14:textId="5A8079B1" w:rsidR="00E84CFC" w:rsidRDefault="00226B9A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07ED5C3" wp14:editId="1D6E92E0">
                <wp:simplePos x="0" y="0"/>
                <wp:positionH relativeFrom="margin">
                  <wp:align>center</wp:align>
                </wp:positionH>
                <wp:positionV relativeFrom="paragraph">
                  <wp:posOffset>72390</wp:posOffset>
                </wp:positionV>
                <wp:extent cx="4632960" cy="635"/>
                <wp:effectExtent l="0" t="0" r="0" b="7620"/>
                <wp:wrapSquare wrapText="bothSides"/>
                <wp:docPr id="64776872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D0D73" w14:textId="2510DCCE" w:rsidR="00226B9A" w:rsidRPr="00226B9A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7ED5C3" id="_x0000_s1034" type="#_x0000_t202" style="position:absolute;margin-left:0;margin-top:5.7pt;width:364.8pt;height:.05pt;z-index:2516864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OwGgIAAD8EAAAOAAAAZHJzL2Uyb0RvYy54bWysU8Fu2zAMvQ/YPwi6L07SLW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H2c30bkYhSbHZzad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" stroked="f">
                <v:textbox style="mso-fit-shape-to-text:t" inset="0,0,0,0">
                  <w:txbxContent>
                    <w:p w14:paraId="215D0D73" w14:textId="2510DCCE" w:rsidR="00226B9A" w:rsidRPr="00226B9A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43B084" w14:textId="0DC96028" w:rsidR="00E84CFC" w:rsidRPr="00226B9A" w:rsidRDefault="00F45295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EC2994F" wp14:editId="017AA4BE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907280" cy="635"/>
                <wp:effectExtent l="0" t="0" r="7620" b="8255"/>
                <wp:wrapSquare wrapText="bothSides"/>
                <wp:docPr id="152748914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BD4F36" w14:textId="0E935A78" w:rsidR="00F45295" w:rsidRPr="00830B7D" w:rsidRDefault="00F45295" w:rsidP="00F45295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5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Частина блок-схеми до завдання «Автономність портативної зарядної станції»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2994F" id="_x0000_s1035" type="#_x0000_t202" style="position:absolute;left:0;text-align:left;margin-left:0;margin-top:.4pt;width:386.4pt;height:.05pt;z-index:251733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" stroked="f">
                <v:textbox style="mso-fit-shape-to-text:t" inset="0,0,0,0">
                  <w:txbxContent>
                    <w:p w14:paraId="62BD4F36" w14:textId="0E935A78" w:rsidR="00F45295" w:rsidRPr="00830B7D" w:rsidRDefault="00F45295" w:rsidP="00F45295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5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Частина блок-схеми до завдання «Автономність портативної зарядної станції»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D7A5B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AFD880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B57EB2D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6E60294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0FDAA86" w14:textId="2C340E29" w:rsidR="00E84CFC" w:rsidRDefault="00226B9A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CA28B5F" wp14:editId="476764AD">
                <wp:simplePos x="0" y="0"/>
                <wp:positionH relativeFrom="column">
                  <wp:posOffset>1525270</wp:posOffset>
                </wp:positionH>
                <wp:positionV relativeFrom="paragraph">
                  <wp:posOffset>2719705</wp:posOffset>
                </wp:positionV>
                <wp:extent cx="2682875" cy="635"/>
                <wp:effectExtent l="0" t="0" r="0" b="0"/>
                <wp:wrapSquare wrapText="bothSides"/>
                <wp:docPr id="173230323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58D96E" w14:textId="64CC2FE3" w:rsidR="00226B9A" w:rsidRPr="00226B9A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A28B5F" id="_x0000_s1036" type="#_x0000_t202" style="position:absolute;left:0;text-align:left;margin-left:120.1pt;margin-top:214.15pt;width:211.25pt;height:.05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" stroked="f">
                <v:textbox style="mso-fit-shape-to-text:t" inset="0,0,0,0">
                  <w:txbxContent>
                    <w:p w14:paraId="1B58D96E" w14:textId="64CC2FE3" w:rsidR="00226B9A" w:rsidRPr="00226B9A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6642A"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64100093" wp14:editId="684A91EC">
                <wp:simplePos x="0" y="0"/>
                <wp:positionH relativeFrom="column">
                  <wp:posOffset>1525270</wp:posOffset>
                </wp:positionH>
                <wp:positionV relativeFrom="paragraph">
                  <wp:posOffset>2719705</wp:posOffset>
                </wp:positionV>
                <wp:extent cx="2682875" cy="635"/>
                <wp:effectExtent l="0" t="0" r="0" b="0"/>
                <wp:wrapSquare wrapText="bothSides"/>
                <wp:docPr id="27104075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868D9" w14:textId="0A401B13" w:rsidR="0006642A" w:rsidRPr="00830B7D" w:rsidRDefault="0006642A" w:rsidP="0006642A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6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Частина блок-схеми до завдання «Автономність портативної зарядної станції»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00093" id="_x0000_s1037" type="#_x0000_t202" style="position:absolute;left:0;text-align:left;margin-left:120.1pt;margin-top:214.15pt;width:211.25pt;height:.0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" stroked="f">
                <v:textbox style="mso-fit-shape-to-text:t" inset="0,0,0,0">
                  <w:txbxContent>
                    <w:p w14:paraId="626868D9" w14:textId="0A401B13" w:rsidR="0006642A" w:rsidRPr="00830B7D" w:rsidRDefault="0006642A" w:rsidP="0006642A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6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Частина блок-схеми до завдання «Автономність портативної зарядної станції»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noProof/>
          <w:color w:val="666666"/>
          <w:sz w:val="18"/>
          <w:szCs w:val="18"/>
        </w:rPr>
        <w:drawing>
          <wp:anchor distT="57150" distB="57150" distL="57150" distR="57150" simplePos="0" relativeHeight="251667968" behindDoc="0" locked="0" layoutInCell="1" allowOverlap="1" wp14:anchorId="7CD54F9A" wp14:editId="1112522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682875" cy="2662555"/>
            <wp:effectExtent l="0" t="0" r="0" b="0"/>
            <wp:wrapSquare wrapText="bothSides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662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3D0CF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21EE984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9539D4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7C47D7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80DF035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9C5011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5C78F0B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3C781F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7D1F35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C7222AE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1A95CA0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9536A3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01EEF89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DD84B04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DC28FAE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C0EB4AA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B35CF46" w14:textId="519FB755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A5D9176" w14:textId="77777777" w:rsidR="00E84CFC" w:rsidRDefault="00E84CFC">
      <w:pPr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2A23E53" w14:textId="5961AE43" w:rsidR="00E84CFC" w:rsidRPr="00226B9A" w:rsidRDefault="00E84CFC" w:rsidP="00226B9A">
      <w:pPr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153DC38E" w14:textId="77777777" w:rsidR="00E84CFC" w:rsidRDefault="00E84CFC">
      <w:pPr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D83EA69" w14:textId="77777777" w:rsidR="00E84CFC" w:rsidRDefault="00000000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Запланований час на реалізацію: 40 хв.</w:t>
      </w:r>
    </w:p>
    <w:p w14:paraId="48C4B774" w14:textId="77777777" w:rsidR="00E84CFC" w:rsidRDefault="00000000">
      <w:pPr>
        <w:pStyle w:val="2"/>
        <w:numPr>
          <w:ilvl w:val="0"/>
          <w:numId w:val="2"/>
        </w:numPr>
        <w:spacing w:before="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Конфігурація середовища до виконання завдань:</w:t>
      </w:r>
    </w:p>
    <w:p w14:paraId="3DBEB9FA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58F187AE" w14:textId="35B4111C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Приєднав draw.io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Диску та створив блок-схему до практичного завдання</w:t>
      </w:r>
    </w:p>
    <w:p w14:paraId="44EF1293" w14:textId="5074EEFD" w:rsidR="00E84CFC" w:rsidRDefault="0006642A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C1E9EB" wp14:editId="568596B9">
                <wp:simplePos x="0" y="0"/>
                <wp:positionH relativeFrom="margin">
                  <wp:align>center</wp:align>
                </wp:positionH>
                <wp:positionV relativeFrom="paragraph">
                  <wp:posOffset>3351530</wp:posOffset>
                </wp:positionV>
                <wp:extent cx="3223260" cy="635"/>
                <wp:effectExtent l="0" t="0" r="0" b="8255"/>
                <wp:wrapSquare wrapText="bothSides"/>
                <wp:docPr id="44549431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66D6B" w14:textId="3E501B1D" w:rsidR="0006642A" w:rsidRPr="00830B7D" w:rsidRDefault="0006642A" w:rsidP="0006642A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7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Створення блок-схеми до практичного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1E9EB" id="_x0000_s1038" type="#_x0000_t202" style="position:absolute;left:0;text-align:left;margin-left:0;margin-top:263.9pt;width:253.8pt;height:.05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" stroked="f">
                <v:textbox style="mso-fit-shape-to-text:t" inset="0,0,0,0">
                  <w:txbxContent>
                    <w:p w14:paraId="17D66D6B" w14:textId="3E501B1D" w:rsidR="0006642A" w:rsidRPr="00830B7D" w:rsidRDefault="0006642A" w:rsidP="0006642A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7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Створення блок-схеми до практичного завдання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6B9A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EEB27E9" wp14:editId="7744911E">
                <wp:simplePos x="0" y="0"/>
                <wp:positionH relativeFrom="margin">
                  <wp:align>center</wp:align>
                </wp:positionH>
                <wp:positionV relativeFrom="paragraph">
                  <wp:posOffset>3350895</wp:posOffset>
                </wp:positionV>
                <wp:extent cx="2979420" cy="635"/>
                <wp:effectExtent l="0" t="0" r="0" b="8255"/>
                <wp:wrapSquare wrapText="bothSides"/>
                <wp:docPr id="92502358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FA85BD" w14:textId="3E3992B0" w:rsidR="00226B9A" w:rsidRPr="00226B9A" w:rsidRDefault="00226B9A" w:rsidP="00226B9A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B27E9" id="_x0000_s1039" type="#_x0000_t202" style="position:absolute;left:0;text-align:left;margin-left:0;margin-top:263.85pt;width:234.6pt;height:.05pt;z-index:2516904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" stroked="f">
                <v:textbox style="mso-fit-shape-to-text:t" inset="0,0,0,0">
                  <w:txbxContent>
                    <w:p w14:paraId="30FA85BD" w14:textId="3E3992B0" w:rsidR="00226B9A" w:rsidRPr="00226B9A" w:rsidRDefault="00226B9A" w:rsidP="00226B9A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noProof/>
        </w:rPr>
        <w:drawing>
          <wp:anchor distT="57150" distB="57150" distL="57150" distR="57150" simplePos="0" relativeHeight="251653632" behindDoc="0" locked="0" layoutInCell="1" allowOverlap="1" wp14:anchorId="42302BC3" wp14:editId="4D0BA76A">
            <wp:simplePos x="0" y="0"/>
            <wp:positionH relativeFrom="column">
              <wp:posOffset>-532765</wp:posOffset>
            </wp:positionH>
            <wp:positionV relativeFrom="paragraph">
              <wp:posOffset>142875</wp:posOffset>
            </wp:positionV>
            <wp:extent cx="6789420" cy="3146425"/>
            <wp:effectExtent l="0" t="0" r="0" b="0"/>
            <wp:wrapSquare wrapText="bothSides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9295" cy="314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86E9E" w14:textId="50B12514" w:rsidR="00E84CFC" w:rsidRPr="00226B9A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32A85560" w14:textId="77777777" w:rsidR="00E84CFC" w:rsidRDefault="00E84CFC"/>
    <w:p w14:paraId="7EE023A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3DCE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FFA9F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96823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CF204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 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5B2D3B2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Зареєструвався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Приєднався до командної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якими відстежував свій прогрес. До деяких з них додав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чеклісти</w:t>
      </w:r>
      <w:proofErr w:type="spellEnd"/>
    </w:p>
    <w:p w14:paraId="714212E3" w14:textId="6D9D79A9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57150" distB="57150" distL="57150" distR="57150" simplePos="0" relativeHeight="251648512" behindDoc="0" locked="0" layoutInCell="1" allowOverlap="1" wp14:anchorId="53226399" wp14:editId="3F8687EB">
            <wp:simplePos x="0" y="0"/>
            <wp:positionH relativeFrom="margin">
              <wp:posOffset>-391795</wp:posOffset>
            </wp:positionH>
            <wp:positionV relativeFrom="margin">
              <wp:posOffset>856615</wp:posOffset>
            </wp:positionV>
            <wp:extent cx="6510655" cy="3022600"/>
            <wp:effectExtent l="0" t="0" r="0" b="0"/>
            <wp:wrapSquare wrapText="bothSides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302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B8D9F" w14:textId="4D5135B7" w:rsidR="00E84CFC" w:rsidRDefault="0006642A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7A0F9DDC" wp14:editId="31715B2E">
                <wp:simplePos x="0" y="0"/>
                <wp:positionH relativeFrom="margin">
                  <wp:align>center</wp:align>
                </wp:positionH>
                <wp:positionV relativeFrom="paragraph">
                  <wp:posOffset>3246120</wp:posOffset>
                </wp:positionV>
                <wp:extent cx="1280160" cy="635"/>
                <wp:effectExtent l="0" t="0" r="0" b="8255"/>
                <wp:wrapSquare wrapText="bothSides"/>
                <wp:docPr id="213134701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7820BC" w14:textId="4A609AC0" w:rsidR="0006642A" w:rsidRPr="008F3640" w:rsidRDefault="0006642A" w:rsidP="0006642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 \* ARABIC </w:instrText>
                            </w:r>
                            <w:r>
                              <w:fldChar w:fldCharType="separate"/>
                            </w:r>
                            <w:r w:rsidR="00E3624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 w:rsidRPr="004A482D">
                              <w:t xml:space="preserve">. </w:t>
                            </w:r>
                            <w:proofErr w:type="spellStart"/>
                            <w:r w:rsidRPr="004A482D">
                              <w:t>Trello</w:t>
                            </w:r>
                            <w:proofErr w:type="spellEnd"/>
                            <w:r w:rsidRPr="004A482D">
                              <w:t xml:space="preserve"> </w:t>
                            </w:r>
                            <w:proofErr w:type="spellStart"/>
                            <w:r w:rsidRPr="004A482D">
                              <w:t>board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0F9DDC" id="_x0000_s1040" type="#_x0000_t202" style="position:absolute;margin-left:0;margin-top:255.6pt;width:100.8pt;height:.05pt;z-index:251739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" stroked="f">
                <v:textbox style="mso-fit-shape-to-text:t" inset="0,0,0,0">
                  <w:txbxContent>
                    <w:p w14:paraId="7E7820BC" w14:textId="4A609AC0" w:rsidR="0006642A" w:rsidRPr="008F3640" w:rsidRDefault="0006642A" w:rsidP="0006642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</w:rPr>
                      </w:pPr>
                      <w:r>
                        <w:t xml:space="preserve">Рис </w:t>
                      </w:r>
                      <w:r>
                        <w:fldChar w:fldCharType="begin"/>
                      </w:r>
                      <w:r>
                        <w:instrText xml:space="preserve"> SEQ Рис \* ARABIC </w:instrText>
                      </w:r>
                      <w:r>
                        <w:fldChar w:fldCharType="separate"/>
                      </w:r>
                      <w:r w:rsidR="00E3624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 w:rsidRPr="004A482D">
                        <w:t xml:space="preserve">. </w:t>
                      </w:r>
                      <w:proofErr w:type="spellStart"/>
                      <w:r w:rsidRPr="004A482D">
                        <w:t>Trello</w:t>
                      </w:r>
                      <w:proofErr w:type="spellEnd"/>
                      <w:r w:rsidRPr="004A482D">
                        <w:t xml:space="preserve"> </w:t>
                      </w:r>
                      <w:proofErr w:type="spellStart"/>
                      <w:r w:rsidRPr="004A482D">
                        <w:t>board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6B9A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01435DE" wp14:editId="204DE29A">
                <wp:simplePos x="0" y="0"/>
                <wp:positionH relativeFrom="margin">
                  <wp:align>center</wp:align>
                </wp:positionH>
                <wp:positionV relativeFrom="paragraph">
                  <wp:posOffset>3253740</wp:posOffset>
                </wp:positionV>
                <wp:extent cx="963295" cy="635"/>
                <wp:effectExtent l="0" t="0" r="8255" b="7620"/>
                <wp:wrapSquare wrapText="bothSides"/>
                <wp:docPr id="212674698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F5ECF0" w14:textId="1B3465F2" w:rsidR="00226B9A" w:rsidRPr="00F35377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1435DE" id="_x0000_s1041" type="#_x0000_t202" style="position:absolute;margin-left:0;margin-top:256.2pt;width:75.85pt;height:.05pt;z-index:2516925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" stroked="f">
                <v:textbox style="mso-fit-shape-to-text:t" inset="0,0,0,0">
                  <w:txbxContent>
                    <w:p w14:paraId="23F5ECF0" w14:textId="1B3465F2" w:rsidR="00226B9A" w:rsidRPr="00F35377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D4C9AE" w14:textId="7F39C73D" w:rsidR="00E84CFC" w:rsidRPr="00226B9A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5949E589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</w:rPr>
      </w:pPr>
    </w:p>
    <w:p w14:paraId="02F7A3FF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715B1E56" w14:textId="51CB8508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Налаштував WSL2,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 на системі. Встановив компілятори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g++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7CBFE" w14:textId="5FB29DB2" w:rsidR="00E84CFC" w:rsidRDefault="0006642A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006CBE3" wp14:editId="2584388E">
                <wp:simplePos x="0" y="0"/>
                <wp:positionH relativeFrom="margin">
                  <wp:align>center</wp:align>
                </wp:positionH>
                <wp:positionV relativeFrom="paragraph">
                  <wp:posOffset>2963545</wp:posOffset>
                </wp:positionV>
                <wp:extent cx="2575560" cy="635"/>
                <wp:effectExtent l="0" t="0" r="0" b="8255"/>
                <wp:wrapSquare wrapText="bothSides"/>
                <wp:docPr id="140478267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1115FB" w14:textId="4CE6C226" w:rsidR="0006642A" w:rsidRPr="0006642A" w:rsidRDefault="0006642A" w:rsidP="0006642A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06642A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9</w:t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t xml:space="preserve">. </w:t>
                            </w:r>
                            <w:proofErr w:type="spellStart"/>
                            <w:r w:rsidRPr="0006642A">
                              <w:rPr>
                                <w:color w:val="595959" w:themeColor="text1" w:themeTint="A6"/>
                              </w:rPr>
                              <w:t>Ubuntu</w:t>
                            </w:r>
                            <w:proofErr w:type="spellEnd"/>
                            <w:r w:rsidRPr="0006642A">
                              <w:rPr>
                                <w:color w:val="595959" w:themeColor="text1" w:themeTint="A6"/>
                              </w:rPr>
                              <w:t xml:space="preserve"> 26.04 та WSL на моїй системи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6CBE3" id="_x0000_s1042" type="#_x0000_t202" style="position:absolute;margin-left:0;margin-top:233.35pt;width:202.8pt;height:.05pt;z-index:2517416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" stroked="f">
                <v:textbox style="mso-fit-shape-to-text:t" inset="0,0,0,0">
                  <w:txbxContent>
                    <w:p w14:paraId="011115FB" w14:textId="4CE6C226" w:rsidR="0006642A" w:rsidRPr="0006642A" w:rsidRDefault="0006642A" w:rsidP="0006642A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06642A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06642A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06642A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06642A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9</w:t>
                      </w:r>
                      <w:r w:rsidRPr="0006642A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06642A">
                        <w:rPr>
                          <w:color w:val="595959" w:themeColor="text1" w:themeTint="A6"/>
                        </w:rPr>
                        <w:t xml:space="preserve">. </w:t>
                      </w:r>
                      <w:proofErr w:type="spellStart"/>
                      <w:r w:rsidRPr="0006642A">
                        <w:rPr>
                          <w:color w:val="595959" w:themeColor="text1" w:themeTint="A6"/>
                        </w:rPr>
                        <w:t>Ubuntu</w:t>
                      </w:r>
                      <w:proofErr w:type="spellEnd"/>
                      <w:r w:rsidRPr="0006642A">
                        <w:rPr>
                          <w:color w:val="595959" w:themeColor="text1" w:themeTint="A6"/>
                        </w:rPr>
                        <w:t xml:space="preserve"> 26.04 та WSL на моїй системи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6B9A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9664D3D" wp14:editId="5F6D5A50">
                <wp:simplePos x="0" y="0"/>
                <wp:positionH relativeFrom="margin">
                  <wp:align>center</wp:align>
                </wp:positionH>
                <wp:positionV relativeFrom="paragraph">
                  <wp:posOffset>2960370</wp:posOffset>
                </wp:positionV>
                <wp:extent cx="2952750" cy="635"/>
                <wp:effectExtent l="0" t="0" r="0" b="7620"/>
                <wp:wrapSquare wrapText="bothSides"/>
                <wp:docPr id="137793801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C050F" w14:textId="27CAFFA8" w:rsidR="00226B9A" w:rsidRPr="00226B9A" w:rsidRDefault="00226B9A" w:rsidP="00226B9A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64D3D" id="_x0000_s1043" type="#_x0000_t202" style="position:absolute;margin-left:0;margin-top:233.1pt;width:232.5pt;height:.05pt;z-index:2516945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" stroked="f">
                <v:textbox style="mso-fit-shape-to-text:t" inset="0,0,0,0">
                  <w:txbxContent>
                    <w:p w14:paraId="75DC050F" w14:textId="27CAFFA8" w:rsidR="00226B9A" w:rsidRPr="00226B9A" w:rsidRDefault="00226B9A" w:rsidP="00226B9A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noProof/>
        </w:rPr>
        <w:drawing>
          <wp:anchor distT="114300" distB="114300" distL="114300" distR="114300" simplePos="0" relativeHeight="251664896" behindDoc="0" locked="0" layoutInCell="1" allowOverlap="1" wp14:anchorId="50CAB838" wp14:editId="2614BF8E">
            <wp:simplePos x="0" y="0"/>
            <wp:positionH relativeFrom="column">
              <wp:posOffset>2952750</wp:posOffset>
            </wp:positionH>
            <wp:positionV relativeFrom="paragraph">
              <wp:posOffset>171450</wp:posOffset>
            </wp:positionV>
            <wp:extent cx="2952750" cy="2724150"/>
            <wp:effectExtent l="0" t="0" r="0" b="0"/>
            <wp:wrapSquare wrapText="bothSides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57150" distB="57150" distL="57150" distR="57150" simplePos="0" relativeHeight="251670016" behindDoc="0" locked="0" layoutInCell="1" allowOverlap="1" wp14:anchorId="7B356CE8" wp14:editId="4B9FED14">
            <wp:simplePos x="0" y="0"/>
            <wp:positionH relativeFrom="column">
              <wp:posOffset>-1270</wp:posOffset>
            </wp:positionH>
            <wp:positionV relativeFrom="paragraph">
              <wp:posOffset>171450</wp:posOffset>
            </wp:positionV>
            <wp:extent cx="2952750" cy="2724150"/>
            <wp:effectExtent l="0" t="0" r="0" b="0"/>
            <wp:wrapSquare wrapText="bothSides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9BEB0" w14:textId="6251576F" w:rsidR="00E84CFC" w:rsidRPr="00226B9A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6F2569F5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095EDE4F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7832B62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E24084C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75F2034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07F96E5" w14:textId="77777777" w:rsidR="0006642A" w:rsidRDefault="00000000" w:rsidP="0006642A">
      <w:pPr>
        <w:keepNext/>
        <w:spacing w:line="240" w:lineRule="auto"/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</w:rPr>
        <w:lastRenderedPageBreak/>
        <w:drawing>
          <wp:inline distT="114300" distB="114300" distL="114300" distR="114300" wp14:anchorId="5156E837" wp14:editId="46F98D54">
            <wp:extent cx="5572125" cy="1857375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9318" w14:textId="02E2FF04" w:rsidR="00F83C4D" w:rsidRPr="0006642A" w:rsidRDefault="0006642A" w:rsidP="0006642A">
      <w:pPr>
        <w:pStyle w:val="a5"/>
        <w:ind w:left="1440" w:firstLine="720"/>
        <w:rPr>
          <w:color w:val="595959" w:themeColor="text1" w:themeTint="A6"/>
        </w:rPr>
      </w:pPr>
      <w:r w:rsidRPr="0006642A">
        <w:rPr>
          <w:color w:val="595959" w:themeColor="text1" w:themeTint="A6"/>
        </w:rPr>
        <w:t xml:space="preserve">Рис </w:t>
      </w:r>
      <w:r w:rsidRPr="0006642A">
        <w:rPr>
          <w:color w:val="595959" w:themeColor="text1" w:themeTint="A6"/>
        </w:rPr>
        <w:fldChar w:fldCharType="begin"/>
      </w:r>
      <w:r w:rsidRPr="0006642A">
        <w:rPr>
          <w:color w:val="595959" w:themeColor="text1" w:themeTint="A6"/>
        </w:rPr>
        <w:instrText xml:space="preserve"> SEQ Рис \* ARABIC </w:instrText>
      </w:r>
      <w:r w:rsidRPr="0006642A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10</w:t>
      </w:r>
      <w:r w:rsidRPr="0006642A">
        <w:rPr>
          <w:color w:val="595959" w:themeColor="text1" w:themeTint="A6"/>
        </w:rPr>
        <w:fldChar w:fldCharType="end"/>
      </w:r>
      <w:r w:rsidRPr="0006642A">
        <w:rPr>
          <w:color w:val="595959" w:themeColor="text1" w:themeTint="A6"/>
        </w:rPr>
        <w:t>. Перевірка версії WSL на моїй системи</w:t>
      </w:r>
    </w:p>
    <w:p w14:paraId="0B35E0A8" w14:textId="061181FD" w:rsidR="00E84CFC" w:rsidRPr="00F83C4D" w:rsidRDefault="00E84CFC" w:rsidP="00F83C4D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2CF842C2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B25C905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039D95AB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Встановив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налаштував розширення для зручної роботи в середовищі</w:t>
      </w:r>
    </w:p>
    <w:p w14:paraId="4F837439" w14:textId="43799486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0E83E8" w14:textId="1791182F" w:rsidR="00E84CFC" w:rsidRDefault="00F83C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D52D230" wp14:editId="087F542F">
                <wp:simplePos x="0" y="0"/>
                <wp:positionH relativeFrom="column">
                  <wp:posOffset>1532890</wp:posOffset>
                </wp:positionH>
                <wp:positionV relativeFrom="paragraph">
                  <wp:posOffset>3895090</wp:posOffset>
                </wp:positionV>
                <wp:extent cx="2657475" cy="635"/>
                <wp:effectExtent l="0" t="0" r="0" b="0"/>
                <wp:wrapSquare wrapText="bothSides"/>
                <wp:docPr id="116160236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3D278" w14:textId="3982A136" w:rsidR="00F83C4D" w:rsidRPr="00F83C4D" w:rsidRDefault="00F83C4D" w:rsidP="00F83C4D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2D230" id="_x0000_s1044" type="#_x0000_t202" style="position:absolute;margin-left:120.7pt;margin-top:306.7pt;width:209.25pt;height:.0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" stroked="f">
                <v:textbox style="mso-fit-shape-to-text:t" inset="0,0,0,0">
                  <w:txbxContent>
                    <w:p w14:paraId="20C3D278" w14:textId="3982A136" w:rsidR="00F83C4D" w:rsidRPr="00F83C4D" w:rsidRDefault="00F83C4D" w:rsidP="00F83C4D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6642A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459762D" wp14:editId="0B0C9DF8">
                <wp:simplePos x="0" y="0"/>
                <wp:positionH relativeFrom="column">
                  <wp:posOffset>1532890</wp:posOffset>
                </wp:positionH>
                <wp:positionV relativeFrom="paragraph">
                  <wp:posOffset>3895090</wp:posOffset>
                </wp:positionV>
                <wp:extent cx="2657475" cy="635"/>
                <wp:effectExtent l="0" t="0" r="0" b="0"/>
                <wp:wrapSquare wrapText="bothSides"/>
                <wp:docPr id="18548900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CAA324" w14:textId="6511538B" w:rsidR="0006642A" w:rsidRPr="0006642A" w:rsidRDefault="0006642A" w:rsidP="0006642A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06642A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11</w:t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06642A">
                              <w:rPr>
                                <w:color w:val="595959" w:themeColor="text1" w:themeTint="A6"/>
                              </w:rPr>
                              <w:t>. Встановлені розширення в моєму VS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9762D" id="_x0000_s1045" type="#_x0000_t202" style="position:absolute;margin-left:120.7pt;margin-top:306.7pt;width:209.25pt;height:.0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" stroked="f">
                <v:textbox style="mso-fit-shape-to-text:t" inset="0,0,0,0">
                  <w:txbxContent>
                    <w:p w14:paraId="74CAA324" w14:textId="6511538B" w:rsidR="0006642A" w:rsidRPr="0006642A" w:rsidRDefault="0006642A" w:rsidP="0006642A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06642A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06642A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06642A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06642A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11</w:t>
                      </w:r>
                      <w:r w:rsidRPr="0006642A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06642A">
                        <w:rPr>
                          <w:color w:val="595959" w:themeColor="text1" w:themeTint="A6"/>
                        </w:rPr>
                        <w:t>. Встановлені розширення в моєму VS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2848" behindDoc="0" locked="0" layoutInCell="1" allowOverlap="1" wp14:anchorId="30ACF982" wp14:editId="02E7E133">
            <wp:simplePos x="0" y="0"/>
            <wp:positionH relativeFrom="margin">
              <wp:align>center</wp:align>
            </wp:positionH>
            <wp:positionV relativeFrom="margin">
              <wp:posOffset>3088640</wp:posOffset>
            </wp:positionV>
            <wp:extent cx="2657475" cy="3829050"/>
            <wp:effectExtent l="0" t="0" r="9525" b="0"/>
            <wp:wrapSquare wrapText="bothSides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6FC8D" w14:textId="4D1E340A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37993" w14:textId="11AFADFB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BE545" w14:textId="1EA33C0A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7303B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208B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47685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3AED9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78F33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D8599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B11E7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AA428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8792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9DD413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D81C5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8242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EDD5A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1EBE1C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FE7C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A97B3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3A9DE5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83B4C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7BC09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1A156E8D" w14:textId="185F7E72" w:rsidR="00E84CFC" w:rsidRPr="00F83C4D" w:rsidRDefault="00E84CFC" w:rsidP="00F83C4D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433EE36D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EA79C05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95A56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AB6C02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5B6F9A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54FD8" w14:textId="2EF0D2D8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114300" distB="114300" distL="114300" distR="114300" simplePos="0" relativeHeight="251665920" behindDoc="0" locked="0" layoutInCell="1" allowOverlap="1" wp14:anchorId="71A9C708" wp14:editId="76C99DBA">
            <wp:simplePos x="0" y="0"/>
            <wp:positionH relativeFrom="margin">
              <wp:posOffset>746125</wp:posOffset>
            </wp:positionH>
            <wp:positionV relativeFrom="margin">
              <wp:posOffset>7948295</wp:posOffset>
            </wp:positionV>
            <wp:extent cx="4238625" cy="257175"/>
            <wp:effectExtent l="0" t="0" r="0" b="0"/>
            <wp:wrapSquare wrapText="bothSides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4F6B2" w14:textId="67D56BFA" w:rsidR="00E84CFC" w:rsidRDefault="004F53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188AE4C6" wp14:editId="322F2314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2590800" cy="635"/>
                <wp:effectExtent l="0" t="0" r="0" b="8255"/>
                <wp:wrapSquare wrapText="bothSides"/>
                <wp:docPr id="95808890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E5BAE6" w14:textId="51C286A4" w:rsidR="004F5320" w:rsidRPr="004F5320" w:rsidRDefault="004F5320" w:rsidP="004F5320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595959" w:themeColor="text1" w:themeTint="A6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12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. Підключений VS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Code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 до Ubuntu-26.04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8AE4C6" id="_x0000_s1046" type="#_x0000_t202" style="position:absolute;margin-left:0;margin-top:7.3pt;width:204pt;height:.05pt;z-index:2517457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" stroked="f">
                <v:textbox style="mso-fit-shape-to-text:t" inset="0,0,0,0">
                  <w:txbxContent>
                    <w:p w14:paraId="63E5BAE6" w14:textId="51C286A4" w:rsidR="004F5320" w:rsidRPr="004F5320" w:rsidRDefault="004F5320" w:rsidP="004F5320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595959" w:themeColor="text1" w:themeTint="A6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4F5320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12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4F5320">
                        <w:rPr>
                          <w:color w:val="595959" w:themeColor="text1" w:themeTint="A6"/>
                        </w:rPr>
                        <w:t xml:space="preserve">. Підключений VS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Code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</w:rPr>
                        <w:t xml:space="preserve"> до Ubuntu-26.04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54BA685" wp14:editId="49BC08B0">
                <wp:simplePos x="0" y="0"/>
                <wp:positionH relativeFrom="margin">
                  <wp:posOffset>1816735</wp:posOffset>
                </wp:positionH>
                <wp:positionV relativeFrom="paragraph">
                  <wp:posOffset>31750</wp:posOffset>
                </wp:positionV>
                <wp:extent cx="2339340" cy="635"/>
                <wp:effectExtent l="0" t="0" r="3810" b="7620"/>
                <wp:wrapSquare wrapText="bothSides"/>
                <wp:docPr id="20591061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E070C" w14:textId="41971606" w:rsidR="00F83C4D" w:rsidRPr="00F83C4D" w:rsidRDefault="00F83C4D" w:rsidP="00F83C4D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BA685" id="_x0000_s1047" type="#_x0000_t202" style="position:absolute;margin-left:143.05pt;margin-top:2.5pt;width:184.2pt;height:.05pt;z-index:251698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" stroked="f">
                <v:textbox style="mso-fit-shape-to-text:t" inset="0,0,0,0">
                  <w:txbxContent>
                    <w:p w14:paraId="058E070C" w14:textId="41971606" w:rsidR="00F83C4D" w:rsidRPr="00F83C4D" w:rsidRDefault="00F83C4D" w:rsidP="00F83C4D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58F3B8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408A8048" w14:textId="4B53151B" w:rsidR="00E84CFC" w:rsidRPr="00F83C4D" w:rsidRDefault="00E84CFC" w:rsidP="00F83C4D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1C682AF7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</w:rPr>
      </w:pPr>
    </w:p>
    <w:p w14:paraId="63451348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 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6C018AEB" w14:textId="029EFF79" w:rsidR="00E84CFC" w:rsidRDefault="004F53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85AE035" wp14:editId="3DEF7B56">
                <wp:simplePos x="0" y="0"/>
                <wp:positionH relativeFrom="margin">
                  <wp:align>center</wp:align>
                </wp:positionH>
                <wp:positionV relativeFrom="paragraph">
                  <wp:posOffset>1295400</wp:posOffset>
                </wp:positionV>
                <wp:extent cx="3055620" cy="635"/>
                <wp:effectExtent l="0" t="0" r="0" b="8255"/>
                <wp:wrapSquare wrapText="bothSides"/>
                <wp:docPr id="95234648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E84A7D" w14:textId="4C6B9086" w:rsidR="004F5320" w:rsidRPr="00830B7D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13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Мій</w:t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приєднаний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</w:rPr>
                              <w:t>ssh-ключдо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</w:rPr>
                              <w:t>GitHub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</w:rPr>
                              <w:t>аккаунта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AE035" id="_x0000_s1048" type="#_x0000_t202" style="position:absolute;margin-left:0;margin-top:102pt;width:240.6pt;height:.05pt;z-index:251747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" stroked="f">
                <v:textbox style="mso-fit-shape-to-text:t" inset="0,0,0,0">
                  <w:txbxContent>
                    <w:p w14:paraId="2AE84A7D" w14:textId="4C6B9086" w:rsidR="004F5320" w:rsidRPr="00830B7D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13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Мій</w:t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 приєднаний</w:t>
                      </w:r>
                      <w:r w:rsidRPr="00830B7D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</w:rPr>
                        <w:t>ssh-ключдо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</w:rPr>
                        <w:t>GitHub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</w:rPr>
                        <w:t>аккаунта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3C4D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E591E9A" wp14:editId="4FB2658B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2866390" cy="635"/>
                <wp:effectExtent l="0" t="0" r="0" b="7620"/>
                <wp:wrapSquare wrapText="bothSides"/>
                <wp:docPr id="91374259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77432" w14:textId="7D53D703" w:rsidR="00F83C4D" w:rsidRPr="00F83C4D" w:rsidRDefault="00F83C4D" w:rsidP="00F83C4D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91E9A" id="_x0000_s1049" type="#_x0000_t202" style="position:absolute;margin-left:0;margin-top:101.4pt;width:225.7pt;height:.05pt;z-index:2517007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" stroked="f">
                <v:textbox style="mso-fit-shape-to-text:t" inset="0,0,0,0">
                  <w:txbxContent>
                    <w:p w14:paraId="0F877432" w14:textId="7D53D703" w:rsidR="00F83C4D" w:rsidRPr="00F83C4D" w:rsidRDefault="00F83C4D" w:rsidP="00F83C4D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  <w:t xml:space="preserve">Зареєструвався на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. Підключив SSH-ключ до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аккаунту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noProof/>
        </w:rPr>
        <w:drawing>
          <wp:anchor distT="114300" distB="114300" distL="114300" distR="114300" simplePos="0" relativeHeight="251641344" behindDoc="0" locked="0" layoutInCell="1" allowOverlap="1" wp14:anchorId="175D6871" wp14:editId="757C7E88">
            <wp:simplePos x="0" y="0"/>
            <wp:positionH relativeFrom="column">
              <wp:posOffset>19050</wp:posOffset>
            </wp:positionH>
            <wp:positionV relativeFrom="paragraph">
              <wp:posOffset>330835</wp:posOffset>
            </wp:positionV>
            <wp:extent cx="5731510" cy="876300"/>
            <wp:effectExtent l="0" t="0" r="0" b="0"/>
            <wp:wrapSquare wrapText="bothSides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B4A71" w14:textId="60261D04" w:rsidR="00E84CFC" w:rsidRPr="00F83C4D" w:rsidRDefault="00E84CFC" w:rsidP="00F83C4D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val="uk-UA"/>
        </w:rPr>
      </w:pPr>
    </w:p>
    <w:p w14:paraId="07A38847" w14:textId="36A00B7A" w:rsidR="00E84CFC" w:rsidRDefault="00F83C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92DC533" wp14:editId="6D462568">
                <wp:simplePos x="0" y="0"/>
                <wp:positionH relativeFrom="margin">
                  <wp:align>center</wp:align>
                </wp:positionH>
                <wp:positionV relativeFrom="paragraph">
                  <wp:posOffset>3088640</wp:posOffset>
                </wp:positionV>
                <wp:extent cx="1456690" cy="635"/>
                <wp:effectExtent l="0" t="0" r="0" b="7620"/>
                <wp:wrapSquare wrapText="bothSides"/>
                <wp:docPr id="110596518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41A86" w14:textId="226274C1" w:rsidR="00F83C4D" w:rsidRPr="00F83C4D" w:rsidRDefault="00F83C4D" w:rsidP="00F83C4D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2DC533" id="_x0000_s1050" type="#_x0000_t202" style="position:absolute;margin-left:0;margin-top:243.2pt;width:114.7pt;height:.05pt;z-index:2517027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" stroked="f">
                <v:textbox style="mso-fit-shape-to-text:t" inset="0,0,0,0">
                  <w:txbxContent>
                    <w:p w14:paraId="32B41A86" w14:textId="226274C1" w:rsidR="00F83C4D" w:rsidRPr="00F83C4D" w:rsidRDefault="00F83C4D" w:rsidP="00F83C4D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AFBA40" w14:textId="34E51998" w:rsidR="00E84CFC" w:rsidRPr="00F83C4D" w:rsidRDefault="004F5320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A37F1E2" wp14:editId="5413A0A1">
                <wp:simplePos x="0" y="0"/>
                <wp:positionH relativeFrom="margin">
                  <wp:align>center</wp:align>
                </wp:positionH>
                <wp:positionV relativeFrom="paragraph">
                  <wp:posOffset>2959100</wp:posOffset>
                </wp:positionV>
                <wp:extent cx="1584960" cy="635"/>
                <wp:effectExtent l="0" t="0" r="0" b="8255"/>
                <wp:wrapSquare wrapText="bothSides"/>
                <wp:docPr id="113584136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9DC474" w14:textId="03FFEACD" w:rsidR="004F5320" w:rsidRPr="00830B7D" w:rsidRDefault="004F5320" w:rsidP="004F5320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14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. Мій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</w:rPr>
                              <w:t>GitHub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</w:rPr>
                              <w:t>аккаунт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37F1E2" id="_x0000_s1051" type="#_x0000_t202" style="position:absolute;left:0;text-align:left;margin-left:0;margin-top:233pt;width:124.8pt;height:.05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" stroked="f">
                <v:textbox style="mso-fit-shape-to-text:t" inset="0,0,0,0">
                  <w:txbxContent>
                    <w:p w14:paraId="419DC474" w14:textId="03FFEACD" w:rsidR="004F5320" w:rsidRPr="00830B7D" w:rsidRDefault="004F5320" w:rsidP="004F5320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14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 xml:space="preserve">. Мій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</w:rPr>
                        <w:t>GitHub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</w:rPr>
                        <w:t>аккаунт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39296" behindDoc="0" locked="0" layoutInCell="1" allowOverlap="1" wp14:anchorId="440F0C2F" wp14:editId="10534CC1">
            <wp:simplePos x="0" y="0"/>
            <wp:positionH relativeFrom="margin">
              <wp:posOffset>-1270</wp:posOffset>
            </wp:positionH>
            <wp:positionV relativeFrom="margin">
              <wp:posOffset>1990090</wp:posOffset>
            </wp:positionV>
            <wp:extent cx="5731510" cy="2654300"/>
            <wp:effectExtent l="0" t="0" r="0" b="0"/>
            <wp:wrapSquare wrapText="bothSides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88F468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4F45F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6EEFE25C" w14:textId="503D58CC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Встановив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WSL,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сконфігурував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користувача і скопіював репозиторій </w:t>
      </w:r>
    </w:p>
    <w:p w14:paraId="3EAC1119" w14:textId="7CF5F94D" w:rsidR="00E84CFC" w:rsidRPr="00F83C4D" w:rsidRDefault="00F83C4D" w:rsidP="00F83C4D">
      <w:pPr>
        <w:spacing w:line="240" w:lineRule="auto"/>
        <w:jc w:val="both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C6DED48" wp14:editId="3E35431A">
                <wp:simplePos x="0" y="0"/>
                <wp:positionH relativeFrom="column">
                  <wp:posOffset>148590</wp:posOffset>
                </wp:positionH>
                <wp:positionV relativeFrom="paragraph">
                  <wp:posOffset>1529715</wp:posOffset>
                </wp:positionV>
                <wp:extent cx="5731510" cy="635"/>
                <wp:effectExtent l="0" t="0" r="0" b="0"/>
                <wp:wrapSquare wrapText="bothSides"/>
                <wp:docPr id="802757157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0BDB69" w14:textId="767026F7" w:rsidR="00F83C4D" w:rsidRPr="00F83C4D" w:rsidRDefault="00F83C4D" w:rsidP="00F83C4D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DED48" id="_x0000_s1052" type="#_x0000_t202" style="position:absolute;left:0;text-align:left;margin-left:11.7pt;margin-top:120.45pt;width:451.3pt;height:.0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ueGgIAAEA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" stroked="f">
                <v:textbox style="mso-fit-shape-to-text:t" inset="0,0,0,0">
                  <w:txbxContent>
                    <w:p w14:paraId="220BDB69" w14:textId="767026F7" w:rsidR="00F83C4D" w:rsidRPr="00F83C4D" w:rsidRDefault="00F83C4D" w:rsidP="00F83C4D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F5320"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81989A4" wp14:editId="29DADF28">
                <wp:simplePos x="0" y="0"/>
                <wp:positionH relativeFrom="column">
                  <wp:posOffset>150495</wp:posOffset>
                </wp:positionH>
                <wp:positionV relativeFrom="paragraph">
                  <wp:posOffset>1415415</wp:posOffset>
                </wp:positionV>
                <wp:extent cx="5731510" cy="635"/>
                <wp:effectExtent l="0" t="0" r="0" b="0"/>
                <wp:wrapSquare wrapText="bothSides"/>
                <wp:docPr id="80716429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8A8114" w14:textId="4A4CFBC7" w:rsidR="004F5320" w:rsidRPr="00830B7D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15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.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 .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</w:rPr>
                              <w:t>bash-history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</w:rPr>
                              <w:t>: рядки з встановленням і конфігурацією користувача та копіюванням репозиторію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89A4" id="_x0000_s1053" type="#_x0000_t202" style="position:absolute;left:0;text-align:left;margin-left:11.85pt;margin-top:111.45pt;width:451.3pt;height:.05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t+7GwIAAEAEAAAOAAAAZHJzL2Uyb0RvYy54bWysU8Fu2zAMvQ/YPwi6L05SpB2M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" stroked="f">
                <v:textbox style="mso-fit-shape-to-text:t" inset="0,0,0,0">
                  <w:txbxContent>
                    <w:p w14:paraId="518A8114" w14:textId="4A4CFBC7" w:rsidR="004F5320" w:rsidRPr="00830B7D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15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.</w:t>
                      </w:r>
                      <w:r w:rsidRPr="00830B7D">
                        <w:rPr>
                          <w:color w:val="595959" w:themeColor="text1" w:themeTint="A6"/>
                        </w:rPr>
                        <w:t xml:space="preserve"> .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</w:rPr>
                        <w:t>bash-history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</w:rPr>
                        <w:t>: рядки з встановленням і конфігурацією користувача та копіюванням репозиторію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</w:rPr>
        <w:drawing>
          <wp:anchor distT="114300" distB="114300" distL="114300" distR="114300" simplePos="0" relativeHeight="251675136" behindDoc="0" locked="0" layoutInCell="1" allowOverlap="1" wp14:anchorId="347BD035" wp14:editId="0CEF600B">
            <wp:simplePos x="0" y="0"/>
            <wp:positionH relativeFrom="column">
              <wp:posOffset>150495</wp:posOffset>
            </wp:positionH>
            <wp:positionV relativeFrom="paragraph">
              <wp:posOffset>151765</wp:posOffset>
            </wp:positionV>
            <wp:extent cx="5731510" cy="1206500"/>
            <wp:effectExtent l="0" t="0" r="0" b="0"/>
            <wp:wrapSquare wrapText="bothSides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8C565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59A15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8E49F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747CA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9F4C9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40AC25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8DB36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9E834D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01543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DC8195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0A640D98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приєднався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</w:p>
    <w:p w14:paraId="3B6A393D" w14:textId="0D43F6A0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57150" distB="57150" distL="57150" distR="57150" simplePos="0" relativeHeight="251676160" behindDoc="0" locked="0" layoutInCell="1" allowOverlap="1" wp14:anchorId="564430DB" wp14:editId="441C922F">
            <wp:simplePos x="0" y="0"/>
            <wp:positionH relativeFrom="column">
              <wp:posOffset>1213485</wp:posOffset>
            </wp:positionH>
            <wp:positionV relativeFrom="paragraph">
              <wp:posOffset>194310</wp:posOffset>
            </wp:positionV>
            <wp:extent cx="3314700" cy="2085975"/>
            <wp:effectExtent l="0" t="0" r="0" b="0"/>
            <wp:wrapSquare wrapText="bothSides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2BBC3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A298A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87D28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64232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649C4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89044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C32CB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6275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F1DED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BDC39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C495B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0B6E8F2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6413714A" w14:textId="734F8E71" w:rsidR="00E84CFC" w:rsidRDefault="00E84CFC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4189A192" w14:textId="1C688B79" w:rsidR="00E84CFC" w:rsidRPr="00F83C4D" w:rsidRDefault="00830B7D" w:rsidP="00F83C4D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5F96CFF1" wp14:editId="1C51B4E1">
                <wp:simplePos x="0" y="0"/>
                <wp:positionH relativeFrom="margin">
                  <wp:align>center</wp:align>
                </wp:positionH>
                <wp:positionV relativeFrom="paragraph">
                  <wp:posOffset>1609725</wp:posOffset>
                </wp:positionV>
                <wp:extent cx="2476500" cy="635"/>
                <wp:effectExtent l="0" t="0" r="0" b="8255"/>
                <wp:wrapSquare wrapText="bothSides"/>
                <wp:docPr id="63407319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88A393" w14:textId="2F6E4A6B" w:rsidR="00830B7D" w:rsidRPr="00830B7D" w:rsidRDefault="00830B7D" w:rsidP="00830B7D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16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. Приєднаний на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контест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у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en-US"/>
                              </w:rPr>
                              <w:t>Algotester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6CFF1" id="_x0000_s1054" type="#_x0000_t202" style="position:absolute;margin-left:0;margin-top:126.75pt;width:195pt;height:.05pt;z-index:2517785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" stroked="f">
                <v:textbox style="mso-fit-shape-to-text:t" inset="0,0,0,0">
                  <w:txbxContent>
                    <w:p w14:paraId="1888A393" w14:textId="2F6E4A6B" w:rsidR="00830B7D" w:rsidRPr="00830B7D" w:rsidRDefault="00830B7D" w:rsidP="00830B7D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16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. Приєднаний на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контест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 у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en-US"/>
                        </w:rPr>
                        <w:t>Algotester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0FF5A76B" wp14:editId="6F65C72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798320" cy="635"/>
                <wp:effectExtent l="0" t="0" r="0" b="8255"/>
                <wp:wrapSquare wrapText="bothSides"/>
                <wp:docPr id="153981989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7ECC11" w14:textId="74686047" w:rsidR="00830B7D" w:rsidRPr="00830B7D" w:rsidRDefault="00830B7D" w:rsidP="00830B7D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17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. Мій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en-US"/>
                              </w:rPr>
                              <w:t>Algotester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аккаунт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F5A76B" id="_x0000_s1055" type="#_x0000_t202" style="position:absolute;margin-left:0;margin-top:.75pt;width:141.6pt;height:.05pt;z-index:2517765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vuGwIAAEAEAAAOAAAAZHJzL2Uyb0RvYy54bWysU8Fu2zAMvQ/YPwi6L05SrGu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" stroked="f">
                <v:textbox style="mso-fit-shape-to-text:t" inset="0,0,0,0">
                  <w:txbxContent>
                    <w:p w14:paraId="427ECC11" w14:textId="74686047" w:rsidR="00830B7D" w:rsidRPr="00830B7D" w:rsidRDefault="00830B7D" w:rsidP="00830B7D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17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. Мій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en-US"/>
                        </w:rPr>
                        <w:t>Algotester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  <w:lang w:val="en-US"/>
                        </w:rPr>
                        <w:t xml:space="preserve">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аккаунт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5320"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F3B3E65" wp14:editId="59C4BD5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729740" cy="635"/>
                <wp:effectExtent l="0" t="0" r="3810" b="8255"/>
                <wp:wrapSquare wrapText="bothSides"/>
                <wp:docPr id="118763625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4A2EFC" w14:textId="6DF06DA9" w:rsidR="004F5320" w:rsidRPr="00830B7D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3B3E65" id="_x0000_s1056" type="#_x0000_t202" style="position:absolute;margin-left:0;margin-top:.75pt;width:136.2pt;height:.05pt;z-index:2517539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" stroked="f">
                <v:textbox style="mso-fit-shape-to-text:t" inset="0,0,0,0">
                  <w:txbxContent>
                    <w:p w14:paraId="194A2EFC" w14:textId="6DF06DA9" w:rsidR="004F5320" w:rsidRPr="00830B7D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3C4D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ED87A4C" wp14:editId="3F79A985">
                <wp:simplePos x="0" y="0"/>
                <wp:positionH relativeFrom="margin">
                  <wp:align>center</wp:align>
                </wp:positionH>
                <wp:positionV relativeFrom="paragraph">
                  <wp:posOffset>1617345</wp:posOffset>
                </wp:positionV>
                <wp:extent cx="1731010" cy="635"/>
                <wp:effectExtent l="0" t="0" r="2540" b="8255"/>
                <wp:wrapSquare wrapText="bothSides"/>
                <wp:docPr id="113767719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C7876" w14:textId="2164D7FD" w:rsidR="00F83C4D" w:rsidRPr="00F83C4D" w:rsidRDefault="00F83C4D" w:rsidP="00F83C4D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87A4C" id="_x0000_s1057" type="#_x0000_t202" style="position:absolute;margin-left:0;margin-top:127.35pt;width:136.3pt;height:.05pt;z-index:2517089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" stroked="f">
                <v:textbox style="mso-fit-shape-to-text:t" inset="0,0,0,0">
                  <w:txbxContent>
                    <w:p w14:paraId="377C7876" w14:textId="2164D7FD" w:rsidR="00F83C4D" w:rsidRPr="00F83C4D" w:rsidRDefault="00F83C4D" w:rsidP="00F83C4D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3C4D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641BBCE" wp14:editId="3AB20F07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684020" cy="635"/>
                <wp:effectExtent l="0" t="0" r="0" b="8255"/>
                <wp:wrapSquare wrapText="bothSides"/>
                <wp:docPr id="106004940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FE1286" w14:textId="730DAE32" w:rsidR="00F83C4D" w:rsidRPr="00F83C4D" w:rsidRDefault="00F83C4D" w:rsidP="00F83C4D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1BBCE" id="_x0000_s1058" type="#_x0000_t202" style="position:absolute;margin-left:0;margin-top:.75pt;width:132.6pt;height:.05pt;z-index:2517068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" stroked="f">
                <v:textbox style="mso-fit-shape-to-text:t" inset="0,0,0,0">
                  <w:txbxContent>
                    <w:p w14:paraId="76FE1286" w14:textId="730DAE32" w:rsidR="00F83C4D" w:rsidRPr="00F83C4D" w:rsidRDefault="00F83C4D" w:rsidP="00F83C4D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083F98" w14:textId="33FA179C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43392" behindDoc="0" locked="0" layoutInCell="1" allowOverlap="1" wp14:anchorId="24797074" wp14:editId="61DBDBA5">
            <wp:simplePos x="0" y="0"/>
            <wp:positionH relativeFrom="column">
              <wp:posOffset>19050</wp:posOffset>
            </wp:positionH>
            <wp:positionV relativeFrom="paragraph">
              <wp:posOffset>243205</wp:posOffset>
            </wp:positionV>
            <wp:extent cx="5731510" cy="1143000"/>
            <wp:effectExtent l="0" t="0" r="0" b="0"/>
            <wp:wrapSquare wrapText="bothSides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C9717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color w:val="666666"/>
          <w:sz w:val="16"/>
          <w:szCs w:val="16"/>
        </w:rPr>
      </w:pPr>
    </w:p>
    <w:p w14:paraId="79BD2445" w14:textId="182497C5" w:rsidR="00E84CFC" w:rsidRPr="00F83C4D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68255FE1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C1B78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2316B78B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Створив власний репозиторій, приєднався до репозиторію команди і репозиторію навчального потоку. Створив тестовий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репозиторії команди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змерджив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своєму репозиторії</w:t>
      </w:r>
    </w:p>
    <w:p w14:paraId="398C072B" w14:textId="6D9D9B94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BD4E3" w14:textId="2446BEE5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2E142" w14:textId="7BC22D59" w:rsidR="00E84CFC" w:rsidRDefault="00F83C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57150" distB="57150" distL="57150" distR="57150" simplePos="0" relativeHeight="251646464" behindDoc="1" locked="0" layoutInCell="1" allowOverlap="1" wp14:anchorId="4A862A0C" wp14:editId="6D1B019B">
            <wp:simplePos x="0" y="0"/>
            <wp:positionH relativeFrom="margin">
              <wp:align>center</wp:align>
            </wp:positionH>
            <wp:positionV relativeFrom="margin">
              <wp:posOffset>6271260</wp:posOffset>
            </wp:positionV>
            <wp:extent cx="2908935" cy="2068830"/>
            <wp:effectExtent l="0" t="0" r="5715" b="7620"/>
            <wp:wrapTight wrapText="bothSides">
              <wp:wrapPolygon edited="0">
                <wp:start x="0" y="0"/>
                <wp:lineTo x="0" y="21481"/>
                <wp:lineTo x="21501" y="21481"/>
                <wp:lineTo x="21501" y="0"/>
                <wp:lineTo x="0" y="0"/>
              </wp:wrapPolygon>
            </wp:wrapTight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85DD2" w14:textId="2718CF78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407A6" w14:textId="65C38806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C6344A" w14:textId="1846581A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0AB35" w14:textId="606ECCBA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51687" w14:textId="1108BFB2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DFFB3" w14:textId="1C4B12EC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75AE2" w14:textId="4CABE20E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6564F" w14:textId="668ACAE3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9F61C" w14:textId="392E879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348BD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4A802F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458ED" w14:textId="6352A471" w:rsidR="00E84CFC" w:rsidRDefault="004F53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1" locked="0" layoutInCell="1" allowOverlap="1" wp14:anchorId="7ADD240E" wp14:editId="7B8C43DA">
                <wp:simplePos x="0" y="0"/>
                <wp:positionH relativeFrom="margin">
                  <wp:align>center</wp:align>
                </wp:positionH>
                <wp:positionV relativeFrom="paragraph">
                  <wp:posOffset>33020</wp:posOffset>
                </wp:positionV>
                <wp:extent cx="2011680" cy="635"/>
                <wp:effectExtent l="0" t="0" r="7620" b="8255"/>
                <wp:wrapTight wrapText="bothSides">
                  <wp:wrapPolygon edited="0">
                    <wp:start x="0" y="0"/>
                    <wp:lineTo x="0" y="20698"/>
                    <wp:lineTo x="21477" y="20698"/>
                    <wp:lineTo x="21477" y="0"/>
                    <wp:lineTo x="0" y="0"/>
                  </wp:wrapPolygon>
                </wp:wrapTight>
                <wp:docPr id="2015981367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C75D5" w14:textId="1ACFB574" w:rsidR="004F5320" w:rsidRPr="00830B7D" w:rsidRDefault="004F5320" w:rsidP="004F5320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18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t>. Доступні мені репозиторії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D240E" id="_x0000_s1059" type="#_x0000_t202" style="position:absolute;margin-left:0;margin-top:2.6pt;width:158.4pt;height:.05pt;z-index:-2515584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" stroked="f">
                <v:textbox style="mso-fit-shape-to-text:t" inset="0,0,0,0">
                  <w:txbxContent>
                    <w:p w14:paraId="13CC75D5" w14:textId="1ACFB574" w:rsidR="004F5320" w:rsidRPr="00830B7D" w:rsidRDefault="004F5320" w:rsidP="004F5320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18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</w:rPr>
                        <w:t>. Доступні мені репозиторії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83DE9">
        <w:rPr>
          <w:noProof/>
        </w:rPr>
        <mc:AlternateContent>
          <mc:Choice Requires="wps">
            <w:drawing>
              <wp:anchor distT="0" distB="0" distL="114300" distR="114300" simplePos="0" relativeHeight="251710976" behindDoc="1" locked="0" layoutInCell="1" allowOverlap="1" wp14:anchorId="1F3939F8" wp14:editId="7ABE3A25">
                <wp:simplePos x="0" y="0"/>
                <wp:positionH relativeFrom="margin">
                  <wp:align>center</wp:align>
                </wp:positionH>
                <wp:positionV relativeFrom="paragraph">
                  <wp:posOffset>55880</wp:posOffset>
                </wp:positionV>
                <wp:extent cx="1828800" cy="635"/>
                <wp:effectExtent l="0" t="0" r="0" b="7620"/>
                <wp:wrapTight wrapText="bothSides">
                  <wp:wrapPolygon edited="0">
                    <wp:start x="0" y="0"/>
                    <wp:lineTo x="0" y="20647"/>
                    <wp:lineTo x="21375" y="20647"/>
                    <wp:lineTo x="21375" y="0"/>
                    <wp:lineTo x="0" y="0"/>
                  </wp:wrapPolygon>
                </wp:wrapTight>
                <wp:docPr id="83073810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59F0EE" w14:textId="0084E0F3" w:rsidR="00983DE9" w:rsidRPr="00983DE9" w:rsidRDefault="00983DE9" w:rsidP="00983DE9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939F8" id="_x0000_s1060" type="#_x0000_t202" style="position:absolute;margin-left:0;margin-top:4.4pt;width:2in;height:.05pt;z-index:-251605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" stroked="f">
                <v:textbox style="mso-fit-shape-to-text:t" inset="0,0,0,0">
                  <w:txbxContent>
                    <w:p w14:paraId="1B59F0EE" w14:textId="0084E0F3" w:rsidR="00983DE9" w:rsidRPr="00983DE9" w:rsidRDefault="00983DE9" w:rsidP="00983DE9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8744B6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07C5C17" w14:textId="4E029D3F" w:rsidR="00E84CFC" w:rsidRPr="00983DE9" w:rsidRDefault="00E84CFC" w:rsidP="00983DE9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val="uk-UA"/>
        </w:rPr>
      </w:pPr>
    </w:p>
    <w:p w14:paraId="6DE5E3BA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E3CB3" w14:textId="6663A3FF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57150" distB="57150" distL="57150" distR="57150" simplePos="0" relativeHeight="251652608" behindDoc="0" locked="0" layoutInCell="1" allowOverlap="1" wp14:anchorId="04B9A34E" wp14:editId="0032E4A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038600" cy="781050"/>
            <wp:effectExtent l="0" t="0" r="0" b="0"/>
            <wp:wrapSquare wrapText="bothSides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B68AE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BCA42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B00CC" w14:textId="25AB6CA2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AA5C24" w14:textId="3C733F9E" w:rsidR="00E84CFC" w:rsidRPr="00983DE9" w:rsidRDefault="004F5320">
      <w:pPr>
        <w:spacing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D65C54A" wp14:editId="2C5C7627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124200" cy="635"/>
                <wp:effectExtent l="0" t="0" r="0" b="8255"/>
                <wp:wrapSquare wrapText="bothSides"/>
                <wp:docPr id="63113897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1EEB88" w14:textId="0C95813E" w:rsidR="004F5320" w:rsidRPr="00830B7D" w:rsidRDefault="004F5320" w:rsidP="004F5320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19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noProof/>
                                <w:color w:val="595959" w:themeColor="text1" w:themeTint="A6"/>
                              </w:rPr>
                              <w:t>. Створений Pull Request у репозиторії команди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5C54A" id="_x0000_s1061" type="#_x0000_t202" style="position:absolute;left:0;text-align:left;margin-left:0;margin-top:.5pt;width:246pt;height:.05pt;z-index:251760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" stroked="f">
                <v:textbox style="mso-fit-shape-to-text:t" inset="0,0,0,0">
                  <w:txbxContent>
                    <w:p w14:paraId="761EEB88" w14:textId="0C95813E" w:rsidR="004F5320" w:rsidRPr="00830B7D" w:rsidRDefault="004F5320" w:rsidP="004F5320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19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noProof/>
                          <w:color w:val="595959" w:themeColor="text1" w:themeTint="A6"/>
                        </w:rPr>
                        <w:t>. Створений Pull Request у репозиторії команди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3DE9"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DBECD9B" wp14:editId="02EED4B3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827020" cy="635"/>
                <wp:effectExtent l="0" t="0" r="0" b="7620"/>
                <wp:wrapSquare wrapText="bothSides"/>
                <wp:docPr id="136458291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83453" w14:textId="18C09190" w:rsidR="00983DE9" w:rsidRPr="00983DE9" w:rsidRDefault="00983DE9" w:rsidP="00983DE9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ECD9B" id="_x0000_s1062" type="#_x0000_t202" style="position:absolute;left:0;text-align:left;margin-left:0;margin-top:.5pt;width:222.6pt;height:.05pt;z-index:2517130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d5GgIAAEAEAAAOAAAAZHJzL2Uyb0RvYy54bWysU8Fu2zAMvQ/YPwi6L05SLCu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" stroked="f">
                <v:textbox style="mso-fit-shape-to-text:t" inset="0,0,0,0">
                  <w:txbxContent>
                    <w:p w14:paraId="21483453" w14:textId="18C09190" w:rsidR="00983DE9" w:rsidRPr="00983DE9" w:rsidRDefault="00983DE9" w:rsidP="00983DE9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9D963C" w14:textId="3FBD48F7" w:rsidR="00E84CFC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A9C8F91" wp14:editId="651E5759">
                <wp:simplePos x="0" y="0"/>
                <wp:positionH relativeFrom="margin">
                  <wp:align>center</wp:align>
                </wp:positionH>
                <wp:positionV relativeFrom="paragraph">
                  <wp:posOffset>5269865</wp:posOffset>
                </wp:positionV>
                <wp:extent cx="2918460" cy="635"/>
                <wp:effectExtent l="0" t="0" r="0" b="7620"/>
                <wp:wrapSquare wrapText="bothSides"/>
                <wp:docPr id="54359868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F3A67" w14:textId="409EA730" w:rsidR="00983DE9" w:rsidRPr="00983DE9" w:rsidRDefault="00983DE9" w:rsidP="00983DE9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9C8F91" id="_x0000_s1063" type="#_x0000_t202" style="position:absolute;left:0;text-align:left;margin-left:0;margin-top:414.95pt;width:229.8pt;height:.05pt;z-index:251715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" stroked="f">
                <v:textbox style="mso-fit-shape-to-text:t" inset="0,0,0,0">
                  <w:txbxContent>
                    <w:p w14:paraId="207F3A67" w14:textId="409EA730" w:rsidR="00983DE9" w:rsidRPr="00983DE9" w:rsidRDefault="00983DE9" w:rsidP="00983DE9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996EBC" w14:textId="23C94C7E" w:rsidR="00E84CFC" w:rsidRDefault="004F532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407DA89F" wp14:editId="13B02991">
                <wp:simplePos x="0" y="0"/>
                <wp:positionH relativeFrom="margin">
                  <wp:align>center</wp:align>
                </wp:positionH>
                <wp:positionV relativeFrom="paragraph">
                  <wp:posOffset>5184140</wp:posOffset>
                </wp:positionV>
                <wp:extent cx="3276600" cy="635"/>
                <wp:effectExtent l="0" t="0" r="0" b="8255"/>
                <wp:wrapSquare wrapText="bothSides"/>
                <wp:docPr id="61710504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924C40" w14:textId="47F5374D" w:rsidR="004F5320" w:rsidRPr="004F5320" w:rsidRDefault="004F5320" w:rsidP="004F5320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20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.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Змерджив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 свій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Pull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Request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 у своєму репозиторії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DA89F" id="_x0000_s1064" type="#_x0000_t202" style="position:absolute;left:0;text-align:left;margin-left:0;margin-top:408.2pt;width:258pt;height:.05pt;z-index:2517621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" stroked="f">
                <v:textbox style="mso-fit-shape-to-text:t" inset="0,0,0,0">
                  <w:txbxContent>
                    <w:p w14:paraId="09924C40" w14:textId="47F5374D" w:rsidR="004F5320" w:rsidRPr="004F5320" w:rsidRDefault="004F5320" w:rsidP="004F5320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4F5320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20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4F5320">
                        <w:rPr>
                          <w:color w:val="595959" w:themeColor="text1" w:themeTint="A6"/>
                        </w:rPr>
                        <w:t xml:space="preserve">.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Змерджив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</w:rPr>
                        <w:t xml:space="preserve"> свій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Pull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Request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</w:rPr>
                        <w:t xml:space="preserve"> у своєму репозиторії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3DE9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57150" distB="57150" distL="57150" distR="57150" simplePos="0" relativeHeight="251672064" behindDoc="0" locked="0" layoutInCell="1" allowOverlap="1" wp14:anchorId="6FC6C6C5" wp14:editId="37C46216">
            <wp:simplePos x="0" y="0"/>
            <wp:positionH relativeFrom="margin">
              <wp:posOffset>-1270</wp:posOffset>
            </wp:positionH>
            <wp:positionV relativeFrom="margin">
              <wp:posOffset>1264285</wp:posOffset>
            </wp:positionV>
            <wp:extent cx="5731510" cy="4965700"/>
            <wp:effectExtent l="0" t="0" r="0" b="0"/>
            <wp:wrapSquare wrapText="bothSides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A14B7" w14:textId="7C884AF2" w:rsidR="00E84CFC" w:rsidRPr="004F5320" w:rsidRDefault="004F5320">
      <w:pPr>
        <w:spacing w:line="240" w:lineRule="auto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</w:rPr>
      </w:pPr>
      <w:r w:rsidRPr="004F5320">
        <w:rPr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4F69FF59" wp14:editId="78CF9D57">
                <wp:simplePos x="0" y="0"/>
                <wp:positionH relativeFrom="margin">
                  <wp:align>center</wp:align>
                </wp:positionH>
                <wp:positionV relativeFrom="paragraph">
                  <wp:posOffset>1950085</wp:posOffset>
                </wp:positionV>
                <wp:extent cx="2606040" cy="635"/>
                <wp:effectExtent l="0" t="0" r="3810" b="8255"/>
                <wp:wrapSquare wrapText="bothSides"/>
                <wp:docPr id="93751150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32CE4B" w14:textId="5613677D" w:rsidR="004F5320" w:rsidRPr="004F5320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21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. Прокоментував 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Pull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Request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</w:rPr>
                              <w:t>тімейта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9FF59" id="_x0000_s1065" type="#_x0000_t202" style="position:absolute;margin-left:0;margin-top:153.55pt;width:205.2pt;height:.05pt;z-index:2517642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" stroked="f">
                <v:textbox style="mso-fit-shape-to-text:t" inset="0,0,0,0">
                  <w:txbxContent>
                    <w:p w14:paraId="2332CE4B" w14:textId="5613677D" w:rsidR="004F5320" w:rsidRPr="004F5320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4F5320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21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4F5320">
                        <w:rPr>
                          <w:color w:val="595959" w:themeColor="text1" w:themeTint="A6"/>
                        </w:rPr>
                        <w:t xml:space="preserve">. Прокоментував 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Pull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Request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</w:rPr>
                        <w:t xml:space="preserve">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</w:rPr>
                        <w:t>тімейта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 w:rsidRPr="004F5320">
        <w:rPr>
          <w:noProof/>
          <w:color w:val="595959" w:themeColor="text1" w:themeTint="A6"/>
        </w:rPr>
        <w:drawing>
          <wp:anchor distT="0" distB="0" distL="0" distR="0" simplePos="0" relativeHeight="251674112" behindDoc="0" locked="0" layoutInCell="1" allowOverlap="1" wp14:anchorId="03F3BCD7" wp14:editId="4DABEBF8">
            <wp:simplePos x="0" y="0"/>
            <wp:positionH relativeFrom="column">
              <wp:posOffset>-1270</wp:posOffset>
            </wp:positionH>
            <wp:positionV relativeFrom="paragraph">
              <wp:posOffset>95250</wp:posOffset>
            </wp:positionV>
            <wp:extent cx="5731510" cy="1778000"/>
            <wp:effectExtent l="0" t="0" r="0" b="0"/>
            <wp:wrapSquare wrapText="bothSides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9720C" w14:textId="0FD03FC2" w:rsidR="00E84CFC" w:rsidRP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69FC8CA" wp14:editId="4A07332F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468880" cy="635"/>
                <wp:effectExtent l="0" t="0" r="7620" b="8255"/>
                <wp:wrapSquare wrapText="bothSides"/>
                <wp:docPr id="26791186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1E7F22" w14:textId="74B0585A" w:rsidR="00983DE9" w:rsidRPr="00983DE9" w:rsidRDefault="00983DE9" w:rsidP="00983DE9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FC8CA" id="_x0000_s1066" type="#_x0000_t202" style="position:absolute;left:0;text-align:left;margin-left:0;margin-top:.5pt;width:194.4pt;height:.05pt;z-index:251717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" stroked="f">
                <v:textbox style="mso-fit-shape-to-text:t" inset="0,0,0,0">
                  <w:txbxContent>
                    <w:p w14:paraId="781E7F22" w14:textId="74B0585A" w:rsidR="00983DE9" w:rsidRPr="00983DE9" w:rsidRDefault="00983DE9" w:rsidP="00983DE9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D8E75E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0ACAE" w14:textId="77777777" w:rsidR="00E84CF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Код програм з посиланням на зовнішні ресурси</w:t>
      </w:r>
    </w:p>
    <w:p w14:paraId="7F5D7D8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40A4A617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Користувач вводить 6 значень, програма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валідує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ці 6 значень і виводить таблицю з інформацією про зарядну станцію</w:t>
      </w:r>
    </w:p>
    <w:p w14:paraId="07848D50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DD81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</w:p>
    <w:p w14:paraId="10C762F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Автономність портативної зарядної станції</w:t>
      </w:r>
    </w:p>
    <w:p w14:paraId="4C2B6BB4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Прізвище: Палєй</w:t>
      </w:r>
    </w:p>
    <w:p w14:paraId="38CFB30E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Група: ШІ-14</w:t>
      </w:r>
    </w:p>
    <w:p w14:paraId="1314F1B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*/</w:t>
      </w:r>
    </w:p>
    <w:p w14:paraId="258898FF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46240FD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4863CEED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38062999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cmath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F76A1B4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5266F66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E8C834F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3F962CB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</w:p>
    <w:p w14:paraId="7F3E391A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змінні, що вводить користувач</w:t>
      </w:r>
    </w:p>
    <w:p w14:paraId="1121855F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E0648C8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ModelName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Назва станції</w:t>
      </w:r>
    </w:p>
    <w:p w14:paraId="6222EE2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  // Ємність (Вт*год)</w:t>
      </w:r>
    </w:p>
    <w:p w14:paraId="71166125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// Вік станції (Роки)</w:t>
      </w:r>
    </w:p>
    <w:p w14:paraId="0299BDA2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Заряд станції (%)</w:t>
      </w:r>
    </w:p>
    <w:p w14:paraId="5F0CA69F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ККД станції (%)</w:t>
      </w:r>
    </w:p>
    <w:p w14:paraId="0361198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 // Потужність станції (Вт)</w:t>
      </w:r>
    </w:p>
    <w:p w14:paraId="3F1C1805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3D24D7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процес вводу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зміних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користувачем і їх перевірка на правильність вводу</w:t>
      </w:r>
    </w:p>
    <w:p w14:paraId="25F272F2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13087E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"Модель станції (одним словом):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DDA888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ModelName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3B4743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1CDA4AC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D73790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"Ви не ввели назву або значення перевищує допустимий ліміт символів (31)"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1F5E47E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14B9A6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C6F3916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1EDC86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"Паспортна ємність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Вт·год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A2DCEDD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2A65DE0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102D7E2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"Ємність повинна бути числом або більша за 0"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520B4D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2C5AD3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492D10E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F6AB0CC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"Вік станції (років):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B0D4A1E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17E129B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40AB3B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"Вік станції повинен бути числом або в діапазоні від 0 до 20 років"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99C4F1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92EB44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B58553C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6CACE38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заряду (%):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D55F1A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6523FC5D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0956942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"Заряд станції повинен бути числом або в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діпазоні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від 0 до 100%"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EF3CAE9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9BC46D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6F6FCEC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C51E0DF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"ККД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інфертора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(%):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C2C9D82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36A35D8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44864C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"ККД зарядної станції повинен бути числом або в діапазоні від 0 до 100"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84E0FFC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5C8288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AC70DFF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170B26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"Потужність приладу (Вт):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B78C6D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370695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A85FC88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"Потужність приладу повинна бути числом або більшою за 0"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135C3A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69F93C4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2F4A596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E814E19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Створення констант для уникнення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magic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numbers</w:t>
      </w:r>
      <w:proofErr w:type="spellEnd"/>
    </w:p>
    <w:p w14:paraId="319DF06C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hudred_percent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100.0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 // Константа 100%</w:t>
      </w:r>
    </w:p>
    <w:p w14:paraId="131D22D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hudred_percent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Константа річної втрати ємності</w:t>
      </w:r>
    </w:p>
    <w:p w14:paraId="5FCDA5F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mins_in_hour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Константа хвилин у годині (60)</w:t>
      </w:r>
    </w:p>
    <w:p w14:paraId="6F658A43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57624C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lastRenderedPageBreak/>
        <w:t xml:space="preserve">    // Обчислення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зміних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...</w:t>
      </w:r>
    </w:p>
    <w:p w14:paraId="406CAFB1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49D004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Загальний коефіцієнт втрати за певну кількість років</w:t>
      </w:r>
    </w:p>
    <w:p w14:paraId="361F871E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loss_coefficient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28F6B01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308EEC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Фактична ємність з урахуванням віку (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Вт·год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)</w:t>
      </w:r>
    </w:p>
    <w:p w14:paraId="08BD84BE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loss_coefficient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99A19D5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7DDE2AD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Запас енергії при поточному заряді акумулятора (Вт)</w:t>
      </w:r>
    </w:p>
    <w:p w14:paraId="764DDD6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hudred_percent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433174D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711B405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Корисна енергія, що дійде до приладу (Вт)</w:t>
      </w:r>
    </w:p>
    <w:p w14:paraId="5D3415D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hudred_percent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2375DEF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11B5878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Втрата на перетворення напруги (Вт*год)</w:t>
      </w:r>
    </w:p>
    <w:p w14:paraId="611DA16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8C4B90A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DFB9451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Час роботи (Години)</w:t>
      </w:r>
    </w:p>
    <w:p w14:paraId="7775BF8A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B420259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E60FBDB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Повні години роботи (Години)</w:t>
      </w:r>
    </w:p>
    <w:p w14:paraId="59AACD3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88F637E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FE88833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Хвилини, що залишились (Хвилини)</w:t>
      </w:r>
    </w:p>
    <w:p w14:paraId="16BE0BE9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mins_in_hour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3DB9508" w14:textId="77777777" w:rsidR="00E84CFC" w:rsidRDefault="00E84CFC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9F10DE6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Вивід інформації</w:t>
      </w:r>
    </w:p>
    <w:p w14:paraId="5FAF2105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"______Інформація про станцію______"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C92AF4E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"Назва станції: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ModelName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25C3229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"Паспортна ємність: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5FCF4CF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"Вік станції: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р."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4487F9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"Фактична ємність: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%.1f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Вт*год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C53C542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заряду: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%"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4C3432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"ККД станції: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%"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1F30DC5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"Запас енергії: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%.1f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Вт*год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464350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"Корисна енергія: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%.1f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Вт*год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53532E0D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"Втрати на перетворенні: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%.1f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Вт*год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391A80C4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"Час роботи: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год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%.i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год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%.i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хв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8CAA317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0DF7290" w14:textId="77777777" w:rsidR="00E84CFC" w:rsidRDefault="00000000">
      <w:pPr>
        <w:shd w:val="clear" w:color="auto" w:fill="121314"/>
        <w:spacing w:line="325" w:lineRule="auto"/>
        <w:ind w:firstLine="72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373AC38C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 xml:space="preserve">Сode#1. Код до задачі про </w:t>
      </w:r>
      <w:proofErr w:type="spellStart"/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>автономість</w:t>
      </w:r>
      <w:proofErr w:type="spellEnd"/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 xml:space="preserve"> портативної зарядної станції</w:t>
      </w:r>
    </w:p>
    <w:p w14:paraId="646CA567" w14:textId="77777777" w:rsidR="00E84CFC" w:rsidRDefault="00E84CF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7124E90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45CC49A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hyperlink r:id="rId4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https://github.com/artificial-intelligence-department/ai_programming_playground_2026/pull/83/changes#diff-d0a189571704ece5e10334f30b9320c483093f3b97d82ea39bb3aa3207f2b0ea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F1D11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1.5 години</w:t>
      </w:r>
    </w:p>
    <w:p w14:paraId="413AD5D7" w14:textId="77777777" w:rsidR="00E84CFC" w:rsidRDefault="00E84CF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2A6995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</w:p>
    <w:p w14:paraId="3B212FC1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Користувач вводить два цілих числа, а програма виводить їх суму</w:t>
      </w:r>
    </w:p>
    <w:p w14:paraId="0331C28E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70160FC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14:paraId="7AF25B25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{</w:t>
      </w:r>
    </w:p>
    <w:p w14:paraId="3E9F82BE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86786DF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06ADD64F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6033824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48D93B2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667EC9A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BECC116" w14:textId="77777777" w:rsidR="00E84CFC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4B84D78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 xml:space="preserve">Сode#2. Код до задачі про </w:t>
      </w:r>
      <w:proofErr w:type="spellStart"/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>автономість</w:t>
      </w:r>
      <w:proofErr w:type="spellEnd"/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 xml:space="preserve"> портативної зарядної станції</w:t>
      </w:r>
    </w:p>
    <w:p w14:paraId="5D80E4C3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ab/>
      </w:r>
    </w:p>
    <w:p w14:paraId="34D4E388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4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https://github.com/artificial-intelligence-department/ai_programming_playground_2026/pull/83/changes#diff-ec35a2109decf17ee9bc0210cc0a3dcda1ed4975ca1de2663a2d9fe10c19cc4d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29B850" w14:textId="77777777" w:rsidR="00E84CF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Час, затрачений на виконання завдання: 5 хвилин</w:t>
      </w:r>
    </w:p>
    <w:p w14:paraId="6990C215" w14:textId="77777777" w:rsidR="00E84CFC" w:rsidRDefault="00E84CF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172847B" w14:textId="77777777" w:rsidR="00E84CFC" w:rsidRDefault="00000000">
      <w:pPr>
        <w:pStyle w:val="2"/>
        <w:numPr>
          <w:ilvl w:val="0"/>
          <w:numId w:val="2"/>
        </w:numPr>
        <w:spacing w:before="40" w:after="0"/>
        <w:rPr>
          <w:rFonts w:ascii="Times New Roman" w:eastAsia="Times New Roman" w:hAnsi="Times New Roman" w:cs="Times New Roman"/>
          <w:sz w:val="26"/>
          <w:szCs w:val="26"/>
        </w:rPr>
      </w:pPr>
      <w:bookmarkStart w:id="1" w:name="_aql35d5zojdl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Результати виконання завдань, тестування та фактично затрачений час:</w:t>
      </w:r>
    </w:p>
    <w:p w14:paraId="51514F41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375A5219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У поданій таблиці є тест-кейси для програми, з яких:</w:t>
      </w:r>
    </w:p>
    <w:p w14:paraId="1F0C48A0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тест-кейс повністю скопійований з прикладу у </w:t>
      </w:r>
      <w:hyperlink r:id="rId4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файлі завдання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4AD6CD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 негативних тест-кейсів;</w:t>
      </w:r>
    </w:p>
    <w:p w14:paraId="131F448D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граничні тест-кейси;</w:t>
      </w:r>
    </w:p>
    <w:tbl>
      <w:tblPr>
        <w:tblStyle w:val="Style10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485"/>
        <w:gridCol w:w="1500"/>
        <w:gridCol w:w="1500"/>
      </w:tblGrid>
      <w:tr w:rsidR="00E84CFC" w14:paraId="04B046EA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930A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BADA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Вхідні дані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1D55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Очікуваний результат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FB13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Фактичний результат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06C2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Що перевірено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07E1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Вердикт</w:t>
            </w:r>
          </w:p>
        </w:tc>
      </w:tr>
      <w:tr w:rsidR="00E84CFC" w14:paraId="4A0E85D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425D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F54E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Test1, 1000, 0, 100, 80,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6D34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4.10 год = 4 год 5 хв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42C0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4.10 год = 4 год 5 хв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97F1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типовий кейс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CA60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424968F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4F17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F1DC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test2test2test2test2test2test2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test2test2, 1000, 0, 100, 80,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49DB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помилка, код 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3498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837D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ліміт назви станції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(Назва</w:t>
            </w:r>
            <m:oMath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Times New Roman" w:eastAsia="Times New Roman" w:hAnsi="Times New Roman" w:cs="Times New Roman"/>
                </w:rPr>
                <m:t>31)</m:t>
              </m:r>
            </m:oMath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04D6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lastRenderedPageBreak/>
              <w:t>пройдено</w:t>
            </w:r>
          </w:p>
        </w:tc>
      </w:tr>
      <w:tr w:rsidR="00E84CFC" w14:paraId="3C9B6F0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BF8A3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4E33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test3, 0, 0, 100, 80,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AADB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7378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8940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ліміт ємності (C&gt;0)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411B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66F8252B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CDDC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4FDC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test4, 1000, -1, 100, 80,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63B8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578C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5733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ліміт віку станції (0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years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20)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1FE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3C95B1B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CFCA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6B2B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test5, 1000, 0, 102, 80,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5B50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EE4C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922F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ліміт заряду станції (0&lt;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&lt;100)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CDDF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5EE398D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7AD1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8CC1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test6, 1000, 0, 100, 100,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F8003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B9E6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78FA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ліміт ККД станції (0&lt;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&lt;100)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1983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08089FD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8F26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7CFE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test7, 1000, 0, 100, 85, 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1476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B3D5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помилка, код 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B85D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ліміт потужності функції (P&gt;0)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9449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61D6A20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F2F6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9FA2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test8, 1000, 0, 0, 85, 160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E2A4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0.00 год = 0 год 0 хв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90C9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0.00 год = 0 год 0 хв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3561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граничне значення, де час рівний 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9338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  <w:tr w:rsidR="00E84CFC" w14:paraId="5FF9EA9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132F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925F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test9, 1000, 0, 100, 80, 1600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0501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0.50 год = 0 год 30 хв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D492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0.50 год = 0 год 30 хв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E3BE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граничне значення, де є тільки хвилини роботи станції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CFDB" w14:textId="77777777" w:rsidR="00E84CF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</w:pPr>
            <w:r>
              <w:rPr>
                <w:rFonts w:ascii="Times New Roman" w:eastAsia="Times New Roman" w:hAnsi="Times New Roman" w:cs="Times New Roman"/>
                <w:color w:val="38761D"/>
                <w:shd w:val="clear" w:color="auto" w:fill="B6D7A8"/>
              </w:rPr>
              <w:t>пройдено</w:t>
            </w:r>
          </w:p>
        </w:tc>
      </w:tr>
    </w:tbl>
    <w:p w14:paraId="11AA4BCD" w14:textId="77777777" w:rsidR="00E84CF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rFonts w:ascii="Times New Roman" w:eastAsia="Times New Roman" w:hAnsi="Times New Roman" w:cs="Times New Roman"/>
          <w:color w:val="666666"/>
          <w:sz w:val="18"/>
          <w:szCs w:val="18"/>
        </w:rPr>
        <w:t>Таблиця 1. Тест-кейси до задачі</w:t>
      </w:r>
    </w:p>
    <w:p w14:paraId="4D2AA4E1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7804286C" w14:textId="4B499DBE" w:rsidR="00E84CFC" w:rsidRPr="00983DE9" w:rsidRDefault="00E84CFC" w:rsidP="00983DE9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528FAB86" w14:textId="1F6D4F5F" w:rsidR="00E84CFC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  <w:lang w:val="uk-UA"/>
        </w:rPr>
        <w:drawing>
          <wp:anchor distT="0" distB="0" distL="114300" distR="114300" simplePos="0" relativeHeight="251718144" behindDoc="1" locked="0" layoutInCell="1" allowOverlap="1" wp14:anchorId="35897F10" wp14:editId="7B95D49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789162" cy="2339543"/>
            <wp:effectExtent l="0" t="0" r="0" b="3810"/>
            <wp:wrapTight wrapText="bothSides">
              <wp:wrapPolygon edited="0">
                <wp:start x="0" y="0"/>
                <wp:lineTo x="0" y="21459"/>
                <wp:lineTo x="21393" y="21459"/>
                <wp:lineTo x="21393" y="0"/>
                <wp:lineTo x="0" y="0"/>
              </wp:wrapPolygon>
            </wp:wrapTight>
            <wp:docPr id="48205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53412" name="Рисунок 4820534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409EB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52258B10" w14:textId="77777777" w:rsidR="00E84CFC" w:rsidRPr="00983DE9" w:rsidRDefault="00E84CFC" w:rsidP="00983DE9">
      <w:pPr>
        <w:spacing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0554C014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1F597BE3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</w:rPr>
      </w:pPr>
    </w:p>
    <w:p w14:paraId="3F18F151" w14:textId="77777777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60E0A08A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3C097207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29483821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15FCC2C5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5D667DB0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110E3686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00FC6F56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32C481B4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0CD3823C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62242445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016D5362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44D809B3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20803685" w14:textId="3F8AB1AC" w:rsidR="00983DE9" w:rsidRDefault="004F5320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1" locked="0" layoutInCell="1" allowOverlap="1" wp14:anchorId="0826FD4B" wp14:editId="4CF28B06">
                <wp:simplePos x="0" y="0"/>
                <wp:positionH relativeFrom="margin">
                  <wp:align>center</wp:align>
                </wp:positionH>
                <wp:positionV relativeFrom="paragraph">
                  <wp:posOffset>44450</wp:posOffset>
                </wp:positionV>
                <wp:extent cx="234696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390" y="20698"/>
                    <wp:lineTo x="21390" y="0"/>
                    <wp:lineTo x="0" y="0"/>
                  </wp:wrapPolygon>
                </wp:wrapTight>
                <wp:docPr id="64880945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FE4475" w14:textId="3BEA38C7" w:rsidR="004F5320" w:rsidRPr="004F5320" w:rsidRDefault="004F5320" w:rsidP="004F5320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22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t>. Результат першого тест-кейсу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26FD4B" id="_x0000_s1067" type="#_x0000_t202" style="position:absolute;left:0;text-align:left;margin-left:0;margin-top:3.5pt;width:184.8pt;height:.05pt;z-index:-2515502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wKGgIAAEAEAAAOAAAAZHJzL2Uyb0RvYy54bWysU8Fu2zAMvQ/YPwi6L07SL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" stroked="f">
                <v:textbox style="mso-fit-shape-to-text:t" inset="0,0,0,0">
                  <w:txbxContent>
                    <w:p w14:paraId="50FE4475" w14:textId="3BEA38C7" w:rsidR="004F5320" w:rsidRPr="004F5320" w:rsidRDefault="004F5320" w:rsidP="004F5320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4F5320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22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4F5320">
                        <w:rPr>
                          <w:color w:val="595959" w:themeColor="text1" w:themeTint="A6"/>
                        </w:rPr>
                        <w:t>. Результат першого тест-кейсу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83DE9">
        <w:rPr>
          <w:noProof/>
        </w:rPr>
        <mc:AlternateContent>
          <mc:Choice Requires="wps">
            <w:drawing>
              <wp:anchor distT="0" distB="0" distL="114300" distR="114300" simplePos="0" relativeHeight="251720192" behindDoc="1" locked="0" layoutInCell="1" allowOverlap="1" wp14:anchorId="6DC48947" wp14:editId="6926AA83">
                <wp:simplePos x="0" y="0"/>
                <wp:positionH relativeFrom="margin">
                  <wp:align>center</wp:align>
                </wp:positionH>
                <wp:positionV relativeFrom="paragraph">
                  <wp:posOffset>36830</wp:posOffset>
                </wp:positionV>
                <wp:extent cx="2080260" cy="635"/>
                <wp:effectExtent l="0" t="0" r="0" b="7620"/>
                <wp:wrapTight wrapText="bothSides">
                  <wp:wrapPolygon edited="0">
                    <wp:start x="0" y="0"/>
                    <wp:lineTo x="0" y="20647"/>
                    <wp:lineTo x="21363" y="20647"/>
                    <wp:lineTo x="21363" y="0"/>
                    <wp:lineTo x="0" y="0"/>
                  </wp:wrapPolygon>
                </wp:wrapTight>
                <wp:docPr id="81057673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89F06E" w14:textId="4DE43848" w:rsidR="00983DE9" w:rsidRPr="00983DE9" w:rsidRDefault="00983DE9" w:rsidP="00983DE9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48947" id="_x0000_s1068" type="#_x0000_t202" style="position:absolute;left:0;text-align:left;margin-left:0;margin-top:2.9pt;width:163.8pt;height:.05pt;z-index:-251596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" stroked="f">
                <v:textbox style="mso-fit-shape-to-text:t" inset="0,0,0,0">
                  <w:txbxContent>
                    <w:p w14:paraId="7089F06E" w14:textId="4DE43848" w:rsidR="00983DE9" w:rsidRPr="00983DE9" w:rsidRDefault="00983DE9" w:rsidP="00983DE9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67C6903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6DE5A722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0E5BB649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44CFAB3C" w14:textId="77777777" w:rsidR="004F5320" w:rsidRDefault="00983DE9" w:rsidP="004F5320">
      <w:pPr>
        <w:keepNext/>
        <w:spacing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  <w:lang w:val="uk-UA"/>
        </w:rPr>
        <w:lastRenderedPageBreak/>
        <w:drawing>
          <wp:inline distT="0" distB="0" distL="0" distR="0" wp14:anchorId="3CFFE24E" wp14:editId="048400CA">
            <wp:extent cx="4419983" cy="274344"/>
            <wp:effectExtent l="0" t="0" r="0" b="0"/>
            <wp:docPr id="697823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3125" name="Рисунок 69782312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F335" w14:textId="7BA21344" w:rsidR="00983DE9" w:rsidRPr="004F5320" w:rsidRDefault="004F5320" w:rsidP="004F5320">
      <w:pPr>
        <w:pStyle w:val="a5"/>
        <w:jc w:val="center"/>
        <w:rPr>
          <w:color w:val="595959" w:themeColor="text1" w:themeTint="A6"/>
        </w:rPr>
      </w:pPr>
      <w:r w:rsidRPr="004F5320">
        <w:rPr>
          <w:color w:val="595959" w:themeColor="text1" w:themeTint="A6"/>
        </w:rPr>
        <w:t xml:space="preserve">Рис </w:t>
      </w:r>
      <w:r w:rsidRPr="004F5320">
        <w:rPr>
          <w:color w:val="595959" w:themeColor="text1" w:themeTint="A6"/>
        </w:rPr>
        <w:fldChar w:fldCharType="begin"/>
      </w:r>
      <w:r w:rsidRPr="004F5320">
        <w:rPr>
          <w:color w:val="595959" w:themeColor="text1" w:themeTint="A6"/>
        </w:rPr>
        <w:instrText xml:space="preserve"> SEQ Рис \* ARABIC </w:instrText>
      </w:r>
      <w:r w:rsidRPr="004F5320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23</w:t>
      </w:r>
      <w:r w:rsidRPr="004F5320">
        <w:rPr>
          <w:color w:val="595959" w:themeColor="text1" w:themeTint="A6"/>
        </w:rPr>
        <w:fldChar w:fldCharType="end"/>
      </w:r>
      <w:r w:rsidRPr="004F5320">
        <w:rPr>
          <w:color w:val="595959" w:themeColor="text1" w:themeTint="A6"/>
        </w:rPr>
        <w:t>. Результат другого тест-кейсу</w:t>
      </w:r>
    </w:p>
    <w:p w14:paraId="2CBAE17C" w14:textId="4A8456DB" w:rsidR="00983DE9" w:rsidRPr="004F5320" w:rsidRDefault="00983DE9" w:rsidP="00983DE9">
      <w:pPr>
        <w:rPr>
          <w:color w:val="595959" w:themeColor="text1" w:themeTint="A6"/>
          <w:lang w:val="uk-UA"/>
        </w:rPr>
      </w:pPr>
    </w:p>
    <w:p w14:paraId="1009F903" w14:textId="6B55A5D6" w:rsidR="00983DE9" w:rsidRPr="004F5320" w:rsidRDefault="004F5320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  <w:r w:rsidRPr="004F5320">
        <w:rPr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768320" behindDoc="1" locked="0" layoutInCell="1" allowOverlap="1" wp14:anchorId="4FC8062A" wp14:editId="66AAE18A">
                <wp:simplePos x="0" y="0"/>
                <wp:positionH relativeFrom="column">
                  <wp:posOffset>1616710</wp:posOffset>
                </wp:positionH>
                <wp:positionV relativeFrom="paragraph">
                  <wp:posOffset>474345</wp:posOffset>
                </wp:positionV>
                <wp:extent cx="24993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998797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9E5E88" w14:textId="0BED244A" w:rsidR="004F5320" w:rsidRPr="004F5320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24</w:t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4F5320">
                              <w:rPr>
                                <w:color w:val="595959" w:themeColor="text1" w:themeTint="A6"/>
                              </w:rPr>
                              <w:t>. Результат третього тест-кейсу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8062A" id="_x0000_s1069" type="#_x0000_t202" style="position:absolute;left:0;text-align:left;margin-left:127.3pt;margin-top:37.35pt;width:196.8pt;height:.05pt;z-index:-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RlGwIAAEAEAAAOAAAAZHJzL2Uyb0RvYy54bWysU01v2zAMvQ/YfxB0X5yPLli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" stroked="f">
                <v:textbox style="mso-fit-shape-to-text:t" inset="0,0,0,0">
                  <w:txbxContent>
                    <w:p w14:paraId="009E5E88" w14:textId="0BED244A" w:rsidR="004F5320" w:rsidRPr="004F5320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4F5320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24</w:t>
                      </w:r>
                      <w:r w:rsidRPr="004F5320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4F5320">
                        <w:rPr>
                          <w:color w:val="595959" w:themeColor="text1" w:themeTint="A6"/>
                        </w:rPr>
                        <w:t>. Результат третього тест-кейсу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83DE9" w:rsidRPr="004F5320">
        <w:rPr>
          <w:noProof/>
          <w:color w:val="595959" w:themeColor="text1" w:themeTint="A6"/>
          <w:lang w:val="uk-UA"/>
        </w:rPr>
        <w:drawing>
          <wp:anchor distT="0" distB="0" distL="114300" distR="114300" simplePos="0" relativeHeight="251721216" behindDoc="1" locked="0" layoutInCell="1" allowOverlap="1" wp14:anchorId="5550B762" wp14:editId="589563E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499577" cy="411516"/>
            <wp:effectExtent l="0" t="0" r="0" b="7620"/>
            <wp:wrapTight wrapText="bothSides">
              <wp:wrapPolygon edited="0">
                <wp:start x="0" y="0"/>
                <wp:lineTo x="0" y="21000"/>
                <wp:lineTo x="21402" y="21000"/>
                <wp:lineTo x="21402" y="0"/>
                <wp:lineTo x="0" y="0"/>
              </wp:wrapPolygon>
            </wp:wrapTight>
            <wp:docPr id="2230975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97505" name="Рисунок 22309750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607F3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631D8BD8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0C9DAA36" w14:textId="0843CB68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  <w:r w:rsidRPr="004F5320">
        <w:rPr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723264" behindDoc="1" locked="0" layoutInCell="1" allowOverlap="1" wp14:anchorId="103D45EC" wp14:editId="23299B56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2186940" cy="635"/>
                <wp:effectExtent l="0" t="0" r="3810" b="8255"/>
                <wp:wrapTight wrapText="bothSides">
                  <wp:wrapPolygon edited="0">
                    <wp:start x="0" y="0"/>
                    <wp:lineTo x="0" y="20698"/>
                    <wp:lineTo x="21449" y="20698"/>
                    <wp:lineTo x="21449" y="0"/>
                    <wp:lineTo x="0" y="0"/>
                  </wp:wrapPolygon>
                </wp:wrapTight>
                <wp:docPr id="161686981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AA7D3" w14:textId="5CC25084" w:rsidR="00983DE9" w:rsidRPr="00983DE9" w:rsidRDefault="00983DE9" w:rsidP="00983DE9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D45EC" id="_x0000_s1070" type="#_x0000_t202" style="position:absolute;left:0;text-align:left;margin-left:0;margin-top:5.4pt;width:172.2pt;height:.05pt;z-index:-251593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" stroked="f">
                <v:textbox style="mso-fit-shape-to-text:t" inset="0,0,0,0">
                  <w:txbxContent>
                    <w:p w14:paraId="089AA7D3" w14:textId="5CC25084" w:rsidR="00983DE9" w:rsidRPr="00983DE9" w:rsidRDefault="00983DE9" w:rsidP="00983DE9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EF801C4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76A731C9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067327FA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3424F049" w14:textId="77777777" w:rsidR="004F5320" w:rsidRPr="004F5320" w:rsidRDefault="00F45295" w:rsidP="004F5320">
      <w:pPr>
        <w:keepNext/>
        <w:spacing w:line="240" w:lineRule="auto"/>
        <w:jc w:val="center"/>
        <w:rPr>
          <w:color w:val="595959" w:themeColor="text1" w:themeTint="A6"/>
        </w:rPr>
      </w:pPr>
      <w:r w:rsidRPr="004F5320">
        <w:rPr>
          <w:rFonts w:ascii="Times New Roman" w:eastAsia="Times New Roman" w:hAnsi="Times New Roman" w:cs="Times New Roman"/>
          <w:noProof/>
          <w:color w:val="595959" w:themeColor="text1" w:themeTint="A6"/>
          <w:sz w:val="18"/>
          <w:szCs w:val="18"/>
          <w:lang w:val="uk-UA"/>
        </w:rPr>
        <w:drawing>
          <wp:inline distT="0" distB="0" distL="0" distR="0" wp14:anchorId="7965DDE5" wp14:editId="074E0A34">
            <wp:extent cx="3764606" cy="533446"/>
            <wp:effectExtent l="0" t="0" r="7620" b="0"/>
            <wp:docPr id="14149279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7939" name="Рисунок 141492793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167A" w14:textId="288112FA" w:rsidR="00F45295" w:rsidRPr="004F5320" w:rsidRDefault="004F5320" w:rsidP="004F5320">
      <w:pPr>
        <w:pStyle w:val="a5"/>
        <w:jc w:val="center"/>
        <w:rPr>
          <w:color w:val="595959" w:themeColor="text1" w:themeTint="A6"/>
        </w:rPr>
      </w:pPr>
      <w:r w:rsidRPr="004F5320">
        <w:rPr>
          <w:color w:val="595959" w:themeColor="text1" w:themeTint="A6"/>
        </w:rPr>
        <w:t xml:space="preserve">Рис </w:t>
      </w:r>
      <w:r w:rsidRPr="004F5320">
        <w:rPr>
          <w:color w:val="595959" w:themeColor="text1" w:themeTint="A6"/>
        </w:rPr>
        <w:fldChar w:fldCharType="begin"/>
      </w:r>
      <w:r w:rsidRPr="004F5320">
        <w:rPr>
          <w:color w:val="595959" w:themeColor="text1" w:themeTint="A6"/>
        </w:rPr>
        <w:instrText xml:space="preserve"> SEQ Рис \* ARABIC </w:instrText>
      </w:r>
      <w:r w:rsidRPr="004F5320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25</w:t>
      </w:r>
      <w:r w:rsidRPr="004F5320">
        <w:rPr>
          <w:color w:val="595959" w:themeColor="text1" w:themeTint="A6"/>
        </w:rPr>
        <w:fldChar w:fldCharType="end"/>
      </w:r>
      <w:r w:rsidRPr="004F5320">
        <w:rPr>
          <w:color w:val="595959" w:themeColor="text1" w:themeTint="A6"/>
        </w:rPr>
        <w:t>. Результат четвертого тест-кейсу</w:t>
      </w:r>
    </w:p>
    <w:p w14:paraId="5AC8FC5E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25D5D677" w14:textId="77777777" w:rsidR="00983DE9" w:rsidRPr="004F5320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595959" w:themeColor="text1" w:themeTint="A6"/>
          <w:sz w:val="18"/>
          <w:szCs w:val="18"/>
          <w:lang w:val="uk-UA"/>
        </w:rPr>
      </w:pPr>
    </w:p>
    <w:p w14:paraId="639EC547" w14:textId="77777777" w:rsidR="004F5320" w:rsidRPr="004F5320" w:rsidRDefault="00F45295" w:rsidP="004F5320">
      <w:pPr>
        <w:keepNext/>
        <w:spacing w:line="240" w:lineRule="auto"/>
        <w:jc w:val="center"/>
        <w:rPr>
          <w:color w:val="595959" w:themeColor="text1" w:themeTint="A6"/>
        </w:rPr>
      </w:pPr>
      <w:r w:rsidRPr="004F5320">
        <w:rPr>
          <w:noProof/>
          <w:color w:val="595959" w:themeColor="text1" w:themeTint="A6"/>
        </w:rPr>
        <w:drawing>
          <wp:inline distT="0" distB="0" distL="0" distR="0" wp14:anchorId="1447A14C" wp14:editId="75EA03EB">
            <wp:extent cx="3589331" cy="685859"/>
            <wp:effectExtent l="0" t="0" r="0" b="0"/>
            <wp:docPr id="6907155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15599" name="Рисунок 69071559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55E7" w14:textId="2EE6F821" w:rsidR="00F45295" w:rsidRPr="004F5320" w:rsidRDefault="004F5320" w:rsidP="004F5320">
      <w:pPr>
        <w:pStyle w:val="a5"/>
        <w:jc w:val="center"/>
        <w:rPr>
          <w:color w:val="595959" w:themeColor="text1" w:themeTint="A6"/>
        </w:rPr>
      </w:pPr>
      <w:r w:rsidRPr="004F5320">
        <w:rPr>
          <w:color w:val="595959" w:themeColor="text1" w:themeTint="A6"/>
        </w:rPr>
        <w:t xml:space="preserve">Рис </w:t>
      </w:r>
      <w:r w:rsidRPr="004F5320">
        <w:rPr>
          <w:color w:val="595959" w:themeColor="text1" w:themeTint="A6"/>
        </w:rPr>
        <w:fldChar w:fldCharType="begin"/>
      </w:r>
      <w:r w:rsidRPr="004F5320">
        <w:rPr>
          <w:color w:val="595959" w:themeColor="text1" w:themeTint="A6"/>
        </w:rPr>
        <w:instrText xml:space="preserve"> SEQ Рис \* ARABIC </w:instrText>
      </w:r>
      <w:r w:rsidRPr="004F5320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26</w:t>
      </w:r>
      <w:r w:rsidRPr="004F5320">
        <w:rPr>
          <w:color w:val="595959" w:themeColor="text1" w:themeTint="A6"/>
        </w:rPr>
        <w:fldChar w:fldCharType="end"/>
      </w:r>
      <w:r w:rsidRPr="004F5320">
        <w:rPr>
          <w:color w:val="595959" w:themeColor="text1" w:themeTint="A6"/>
        </w:rPr>
        <w:t>. Результат п’ятого тест-кейсу</w:t>
      </w:r>
    </w:p>
    <w:p w14:paraId="03313714" w14:textId="77777777" w:rsidR="004F5320" w:rsidRDefault="00F45295" w:rsidP="004F5320">
      <w:pPr>
        <w:keepNext/>
        <w:spacing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  <w:lang w:val="uk-UA"/>
        </w:rPr>
        <w:drawing>
          <wp:inline distT="0" distB="0" distL="0" distR="0" wp14:anchorId="31196D66" wp14:editId="33A450E5">
            <wp:extent cx="4031329" cy="815411"/>
            <wp:effectExtent l="0" t="0" r="7620" b="3810"/>
            <wp:docPr id="2049666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650" name="Рисунок 20496665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2DBA" w14:textId="16A60A2C" w:rsidR="00983DE9" w:rsidRPr="004F5320" w:rsidRDefault="004F5320" w:rsidP="004F5320">
      <w:pPr>
        <w:pStyle w:val="a5"/>
        <w:jc w:val="center"/>
        <w:rPr>
          <w:rFonts w:ascii="Times New Roman" w:eastAsia="Times New Roman" w:hAnsi="Times New Roman" w:cs="Times New Roman"/>
          <w:color w:val="595959" w:themeColor="text1" w:themeTint="A6"/>
          <w:lang w:val="uk-UA"/>
        </w:rPr>
      </w:pPr>
      <w:r w:rsidRPr="004F5320">
        <w:rPr>
          <w:color w:val="595959" w:themeColor="text1" w:themeTint="A6"/>
        </w:rPr>
        <w:t xml:space="preserve">Рис </w:t>
      </w:r>
      <w:r w:rsidRPr="004F5320">
        <w:rPr>
          <w:color w:val="595959" w:themeColor="text1" w:themeTint="A6"/>
        </w:rPr>
        <w:fldChar w:fldCharType="begin"/>
      </w:r>
      <w:r w:rsidRPr="004F5320">
        <w:rPr>
          <w:color w:val="595959" w:themeColor="text1" w:themeTint="A6"/>
        </w:rPr>
        <w:instrText xml:space="preserve"> SEQ Рис \* ARABIC </w:instrText>
      </w:r>
      <w:r w:rsidRPr="004F5320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27</w:t>
      </w:r>
      <w:r w:rsidRPr="004F5320">
        <w:rPr>
          <w:color w:val="595959" w:themeColor="text1" w:themeTint="A6"/>
        </w:rPr>
        <w:fldChar w:fldCharType="end"/>
      </w:r>
      <w:r w:rsidRPr="004F5320">
        <w:rPr>
          <w:color w:val="595959" w:themeColor="text1" w:themeTint="A6"/>
        </w:rPr>
        <w:t>. Результат п’ятого тест-кейсу</w:t>
      </w:r>
    </w:p>
    <w:p w14:paraId="21CEE714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0270C2B9" w14:textId="77777777" w:rsidR="004F5320" w:rsidRDefault="004F5320" w:rsidP="004F5320">
      <w:pPr>
        <w:keepNext/>
        <w:spacing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  <w:lang w:val="uk-UA"/>
        </w:rPr>
        <w:drawing>
          <wp:inline distT="0" distB="0" distL="0" distR="0" wp14:anchorId="00050EA0" wp14:editId="7038F7F4">
            <wp:extent cx="4031329" cy="815411"/>
            <wp:effectExtent l="0" t="0" r="7620" b="3810"/>
            <wp:docPr id="18113843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4384" name="Рисунок 181138438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A7B9" w14:textId="64FC50DB" w:rsidR="00983DE9" w:rsidRPr="004F5320" w:rsidRDefault="004F5320" w:rsidP="004F5320">
      <w:pPr>
        <w:pStyle w:val="a5"/>
        <w:jc w:val="center"/>
        <w:rPr>
          <w:rFonts w:ascii="Times New Roman" w:eastAsia="Times New Roman" w:hAnsi="Times New Roman" w:cs="Times New Roman"/>
          <w:color w:val="595959" w:themeColor="text1" w:themeTint="A6"/>
          <w:lang w:val="uk-UA"/>
        </w:rPr>
      </w:pPr>
      <w:r w:rsidRPr="004F5320">
        <w:rPr>
          <w:color w:val="595959" w:themeColor="text1" w:themeTint="A6"/>
        </w:rPr>
        <w:t xml:space="preserve">Рис </w:t>
      </w:r>
      <w:r w:rsidRPr="004F5320">
        <w:rPr>
          <w:color w:val="595959" w:themeColor="text1" w:themeTint="A6"/>
        </w:rPr>
        <w:fldChar w:fldCharType="begin"/>
      </w:r>
      <w:r w:rsidRPr="004F5320">
        <w:rPr>
          <w:color w:val="595959" w:themeColor="text1" w:themeTint="A6"/>
        </w:rPr>
        <w:instrText xml:space="preserve"> SEQ Рис \* ARABIC </w:instrText>
      </w:r>
      <w:r w:rsidRPr="004F5320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28</w:t>
      </w:r>
      <w:r w:rsidRPr="004F5320">
        <w:rPr>
          <w:color w:val="595959" w:themeColor="text1" w:themeTint="A6"/>
        </w:rPr>
        <w:fldChar w:fldCharType="end"/>
      </w:r>
      <w:r w:rsidRPr="004F5320">
        <w:rPr>
          <w:color w:val="595959" w:themeColor="text1" w:themeTint="A6"/>
          <w:lang w:val="uk-UA"/>
        </w:rPr>
        <w:t xml:space="preserve"> Результат шостого тест-кейсу</w:t>
      </w:r>
    </w:p>
    <w:p w14:paraId="75F04553" w14:textId="77777777" w:rsidR="00983DE9" w:rsidRDefault="00983DE9">
      <w:pPr>
        <w:spacing w:line="240" w:lineRule="auto"/>
        <w:jc w:val="center"/>
        <w:rPr>
          <w:rFonts w:ascii="Times New Roman" w:eastAsia="Times New Roman" w:hAnsi="Times New Roman" w:cs="Times New Roman"/>
          <w:color w:val="666666"/>
          <w:sz w:val="18"/>
          <w:szCs w:val="18"/>
          <w:lang w:val="uk-UA"/>
        </w:rPr>
      </w:pPr>
    </w:p>
    <w:p w14:paraId="536B6B6B" w14:textId="77777777" w:rsidR="004F5320" w:rsidRDefault="004F5320" w:rsidP="004F5320">
      <w:pPr>
        <w:keepNext/>
        <w:spacing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666666"/>
          <w:sz w:val="18"/>
          <w:szCs w:val="18"/>
          <w:lang w:val="uk-UA"/>
        </w:rPr>
        <w:drawing>
          <wp:inline distT="0" distB="0" distL="0" distR="0" wp14:anchorId="66273630" wp14:editId="6BC3AE7E">
            <wp:extent cx="3177815" cy="960203"/>
            <wp:effectExtent l="0" t="0" r="3810" b="0"/>
            <wp:docPr id="9082241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24190" name="Рисунок 90822419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CBFC" w14:textId="2D312D00" w:rsidR="00983DE9" w:rsidRPr="004F5320" w:rsidRDefault="004F5320" w:rsidP="004F5320">
      <w:pPr>
        <w:pStyle w:val="a5"/>
        <w:jc w:val="center"/>
        <w:rPr>
          <w:color w:val="595959" w:themeColor="text1" w:themeTint="A6"/>
          <w:lang w:val="uk-UA"/>
        </w:rPr>
      </w:pPr>
      <w:r w:rsidRPr="004F5320">
        <w:rPr>
          <w:color w:val="595959" w:themeColor="text1" w:themeTint="A6"/>
        </w:rPr>
        <w:t xml:space="preserve">Рис </w:t>
      </w:r>
      <w:r w:rsidRPr="004F5320">
        <w:rPr>
          <w:color w:val="595959" w:themeColor="text1" w:themeTint="A6"/>
        </w:rPr>
        <w:fldChar w:fldCharType="begin"/>
      </w:r>
      <w:r w:rsidRPr="004F5320">
        <w:rPr>
          <w:color w:val="595959" w:themeColor="text1" w:themeTint="A6"/>
        </w:rPr>
        <w:instrText xml:space="preserve"> SEQ Рис \* ARABIC </w:instrText>
      </w:r>
      <w:r w:rsidRPr="004F5320">
        <w:rPr>
          <w:color w:val="595959" w:themeColor="text1" w:themeTint="A6"/>
        </w:rPr>
        <w:fldChar w:fldCharType="separate"/>
      </w:r>
      <w:r w:rsidR="00E36241">
        <w:rPr>
          <w:noProof/>
          <w:color w:val="595959" w:themeColor="text1" w:themeTint="A6"/>
        </w:rPr>
        <w:t>29</w:t>
      </w:r>
      <w:r w:rsidRPr="004F5320">
        <w:rPr>
          <w:color w:val="595959" w:themeColor="text1" w:themeTint="A6"/>
        </w:rPr>
        <w:fldChar w:fldCharType="end"/>
      </w:r>
      <w:r w:rsidRPr="004F5320">
        <w:rPr>
          <w:color w:val="595959" w:themeColor="text1" w:themeTint="A6"/>
          <w:lang w:val="uk-UA"/>
        </w:rPr>
        <w:t>. Результат сьомого тест-кейсу</w:t>
      </w:r>
    </w:p>
    <w:p w14:paraId="369B88D3" w14:textId="0594DCB4" w:rsidR="00983DE9" w:rsidRPr="00830B7D" w:rsidRDefault="004F5320" w:rsidP="00830B7D">
      <w:pPr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44DF7409" wp14:editId="7563A433">
                <wp:simplePos x="0" y="0"/>
                <wp:positionH relativeFrom="margin">
                  <wp:align>center</wp:align>
                </wp:positionH>
                <wp:positionV relativeFrom="paragraph">
                  <wp:posOffset>5227320</wp:posOffset>
                </wp:positionV>
                <wp:extent cx="2407920" cy="635"/>
                <wp:effectExtent l="0" t="0" r="0" b="8255"/>
                <wp:wrapTopAndBottom/>
                <wp:docPr id="35178206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29B632" w14:textId="4437677A" w:rsidR="004F5320" w:rsidRPr="004F5320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="00050A28">
                              <w:rPr>
                                <w:color w:val="595959" w:themeColor="text1" w:themeTint="A6"/>
                                <w:lang w:val="uk-UA"/>
                              </w:rPr>
                              <w:t>31</w:t>
                            </w:r>
                            <w:r w:rsidRPr="004F5320">
                              <w:rPr>
                                <w:color w:val="595959" w:themeColor="text1" w:themeTint="A6"/>
                                <w:lang w:val="uk-UA"/>
                              </w:rPr>
                              <w:t>. Результат дев’ятого тест-кейсу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DF7409" id="_x0000_s1071" type="#_x0000_t202" style="position:absolute;margin-left:0;margin-top:411.6pt;width:189.6pt;height:.05pt;z-index:2517744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" stroked="f">
                <v:textbox style="mso-fit-shape-to-text:t" inset="0,0,0,0">
                  <w:txbxContent>
                    <w:p w14:paraId="6329B632" w14:textId="4437677A" w:rsidR="004F5320" w:rsidRPr="004F5320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="00050A28">
                        <w:rPr>
                          <w:color w:val="595959" w:themeColor="text1" w:themeTint="A6"/>
                          <w:lang w:val="uk-UA"/>
                        </w:rPr>
                        <w:t>31</w:t>
                      </w:r>
                      <w:r w:rsidRPr="004F5320">
                        <w:rPr>
                          <w:color w:val="595959" w:themeColor="text1" w:themeTint="A6"/>
                          <w:lang w:val="uk-UA"/>
                        </w:rPr>
                        <w:t>. Результат дев’ятого тест-кейсу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2416" behindDoc="0" locked="0" layoutInCell="1" allowOverlap="1" wp14:anchorId="7ACE178D" wp14:editId="5238EAF7">
            <wp:simplePos x="0" y="0"/>
            <wp:positionH relativeFrom="margin">
              <wp:align>center</wp:align>
            </wp:positionH>
            <wp:positionV relativeFrom="paragraph">
              <wp:posOffset>2849880</wp:posOffset>
            </wp:positionV>
            <wp:extent cx="2850127" cy="2324301"/>
            <wp:effectExtent l="0" t="0" r="7620" b="0"/>
            <wp:wrapTopAndBottom/>
            <wp:docPr id="156891558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5585" name="Рисунок 156891558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685FA6D3" wp14:editId="0F5A6052">
                <wp:simplePos x="0" y="0"/>
                <wp:positionH relativeFrom="margin">
                  <wp:align>center</wp:align>
                </wp:positionH>
                <wp:positionV relativeFrom="paragraph">
                  <wp:posOffset>2346960</wp:posOffset>
                </wp:positionV>
                <wp:extent cx="2385060" cy="635"/>
                <wp:effectExtent l="0" t="0" r="0" b="8255"/>
                <wp:wrapTopAndBottom/>
                <wp:docPr id="138553285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55050" w14:textId="6C7CD239" w:rsidR="004F5320" w:rsidRPr="004F5320" w:rsidRDefault="004F5320" w:rsidP="004F5320">
                            <w:pPr>
                              <w:pStyle w:val="a5"/>
                              <w:rPr>
                                <w:noProof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4F5320">
                              <w:rPr>
                                <w:color w:val="595959" w:themeColor="text1" w:themeTint="A6"/>
                              </w:rPr>
                              <w:t>Рис</w:t>
                            </w:r>
                            <w:r w:rsidR="00050A28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30</w:t>
                            </w:r>
                            <w:r w:rsidRPr="004F5320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. Результат </w:t>
                            </w:r>
                            <w:proofErr w:type="spellStart"/>
                            <w:r w:rsidRPr="004F5320">
                              <w:rPr>
                                <w:color w:val="595959" w:themeColor="text1" w:themeTint="A6"/>
                                <w:lang w:val="uk-UA"/>
                              </w:rPr>
                              <w:t>восьомого</w:t>
                            </w:r>
                            <w:proofErr w:type="spellEnd"/>
                            <w:r w:rsidRPr="004F5320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тест-кейсу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5FA6D3" id="_x0000_s1072" type="#_x0000_t202" style="position:absolute;margin-left:0;margin-top:184.8pt;width:187.8pt;height:.05pt;z-index:2517713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LiiGwIAAEA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" stroked="f">
                <v:textbox style="mso-fit-shape-to-text:t" inset="0,0,0,0">
                  <w:txbxContent>
                    <w:p w14:paraId="31055050" w14:textId="6C7CD239" w:rsidR="004F5320" w:rsidRPr="004F5320" w:rsidRDefault="004F5320" w:rsidP="004F5320">
                      <w:pPr>
                        <w:pStyle w:val="a5"/>
                        <w:rPr>
                          <w:noProof/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4F5320">
                        <w:rPr>
                          <w:color w:val="595959" w:themeColor="text1" w:themeTint="A6"/>
                        </w:rPr>
                        <w:t>Рис</w:t>
                      </w:r>
                      <w:r w:rsidR="00050A28">
                        <w:rPr>
                          <w:color w:val="595959" w:themeColor="text1" w:themeTint="A6"/>
                          <w:lang w:val="uk-UA"/>
                        </w:rPr>
                        <w:t xml:space="preserve"> 30</w:t>
                      </w:r>
                      <w:r w:rsidRPr="004F5320">
                        <w:rPr>
                          <w:color w:val="595959" w:themeColor="text1" w:themeTint="A6"/>
                          <w:lang w:val="uk-UA"/>
                        </w:rPr>
                        <w:t xml:space="preserve">. Результат </w:t>
                      </w:r>
                      <w:proofErr w:type="spellStart"/>
                      <w:r w:rsidRPr="004F5320">
                        <w:rPr>
                          <w:color w:val="595959" w:themeColor="text1" w:themeTint="A6"/>
                          <w:lang w:val="uk-UA"/>
                        </w:rPr>
                        <w:t>восьомого</w:t>
                      </w:r>
                      <w:proofErr w:type="spellEnd"/>
                      <w:r w:rsidRPr="004F5320">
                        <w:rPr>
                          <w:color w:val="595959" w:themeColor="text1" w:themeTint="A6"/>
                          <w:lang w:val="uk-UA"/>
                        </w:rPr>
                        <w:t xml:space="preserve"> тест-кейсу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uk-UA"/>
        </w:rPr>
        <w:drawing>
          <wp:anchor distT="0" distB="0" distL="114300" distR="114300" simplePos="0" relativeHeight="251769344" behindDoc="1" locked="0" layoutInCell="1" allowOverlap="1" wp14:anchorId="1D4BE8BF" wp14:editId="76EAA3A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04403" cy="2316681"/>
            <wp:effectExtent l="0" t="0" r="0" b="7620"/>
            <wp:wrapTopAndBottom/>
            <wp:docPr id="17659346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4622" name="Рисунок 176593462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E9115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Затрачений час на виконання завдання: 1.5 години</w:t>
      </w:r>
    </w:p>
    <w:p w14:paraId="5C611ACA" w14:textId="77777777" w:rsidR="00E84CFC" w:rsidRPr="00830B7D" w:rsidRDefault="00E84CFC">
      <w:pPr>
        <w:spacing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val="uk-UA"/>
        </w:rPr>
      </w:pPr>
    </w:p>
    <w:p w14:paraId="144DAE72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Завдання № 10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self-practice</w:t>
      </w:r>
      <w:proofErr w:type="spellEnd"/>
    </w:p>
    <w:p w14:paraId="00BEF8FE" w14:textId="117EC16D" w:rsidR="00E84CFC" w:rsidRDefault="00830B7D" w:rsidP="00983DE9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46CF2387" wp14:editId="03C5C38C">
                <wp:simplePos x="0" y="0"/>
                <wp:positionH relativeFrom="margin">
                  <wp:align>center</wp:align>
                </wp:positionH>
                <wp:positionV relativeFrom="paragraph">
                  <wp:posOffset>1730375</wp:posOffset>
                </wp:positionV>
                <wp:extent cx="3429000" cy="635"/>
                <wp:effectExtent l="0" t="0" r="0" b="8255"/>
                <wp:wrapTopAndBottom/>
                <wp:docPr id="193114655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29C30E" w14:textId="4274893F" w:rsidR="00830B7D" w:rsidRPr="00830B7D" w:rsidRDefault="00830B7D" w:rsidP="00830B7D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30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. Виконана задача на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en-US"/>
                              </w:rPr>
                              <w:t>Algotester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для </w:t>
                            </w:r>
                            <w:r w:rsidRPr="00830B7D">
                              <w:rPr>
                                <w:color w:val="595959" w:themeColor="text1" w:themeTint="A6"/>
                                <w:lang w:val="en-US"/>
                              </w:rPr>
                              <w:t xml:space="preserve">self-practice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таску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CF2387" id="_x0000_s1073" type="#_x0000_t202" style="position:absolute;margin-left:0;margin-top:136.25pt;width:270pt;height:.05pt;z-index:2517816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" stroked="f">
                <v:textbox style="mso-fit-shape-to-text:t" inset="0,0,0,0">
                  <w:txbxContent>
                    <w:p w14:paraId="4D29C30E" w14:textId="4274893F" w:rsidR="00830B7D" w:rsidRPr="00830B7D" w:rsidRDefault="00830B7D" w:rsidP="00830B7D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30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. Виконана задача на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en-US"/>
                        </w:rPr>
                        <w:t>Algotester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 для </w:t>
                      </w:r>
                      <w:r w:rsidRPr="00830B7D">
                        <w:rPr>
                          <w:color w:val="595959" w:themeColor="text1" w:themeTint="A6"/>
                          <w:lang w:val="en-US"/>
                        </w:rPr>
                        <w:t xml:space="preserve">self-practice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таску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779584" behindDoc="0" locked="0" layoutInCell="1" allowOverlap="1" wp14:anchorId="63F5A42C" wp14:editId="561E6DF6">
            <wp:simplePos x="0" y="0"/>
            <wp:positionH relativeFrom="column">
              <wp:posOffset>45720</wp:posOffset>
            </wp:positionH>
            <wp:positionV relativeFrom="paragraph">
              <wp:posOffset>305435</wp:posOffset>
            </wp:positionV>
            <wp:extent cx="5733415" cy="1379220"/>
            <wp:effectExtent l="0" t="0" r="635" b="0"/>
            <wp:wrapTopAndBottom/>
            <wp:docPr id="16608744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74437" name="Рисунок 166087443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  <w:t xml:space="preserve">Виконано задачу на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алготестер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і надіслано розв’язок на сайт:</w:t>
      </w:r>
    </w:p>
    <w:p w14:paraId="3962C8CC" w14:textId="18725D5C" w:rsidR="00E84CFC" w:rsidRDefault="00E84CFC">
      <w:pPr>
        <w:spacing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78EC871A" w14:textId="77777777" w:rsidR="00830B7D" w:rsidRDefault="00830B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DBDFE24" w14:textId="649666A4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Затрачений час на виконання завдання: 2 хвилини</w:t>
      </w:r>
    </w:p>
    <w:p w14:paraId="1CCB6F1E" w14:textId="5280C001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282AD" w14:textId="00F74C5F" w:rsidR="00E84CFC" w:rsidRDefault="00E3624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2A397D3A" wp14:editId="378DF29D">
                <wp:simplePos x="0" y="0"/>
                <wp:positionH relativeFrom="margin">
                  <wp:align>center</wp:align>
                </wp:positionH>
                <wp:positionV relativeFrom="paragraph">
                  <wp:posOffset>8590915</wp:posOffset>
                </wp:positionV>
                <wp:extent cx="2057400" cy="635"/>
                <wp:effectExtent l="0" t="0" r="0" b="8255"/>
                <wp:wrapTopAndBottom/>
                <wp:docPr id="50777793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B7528" w14:textId="705303F3" w:rsidR="00E36241" w:rsidRPr="00E36241" w:rsidRDefault="00E36241" w:rsidP="00E36241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E36241">
                              <w:rPr>
                                <w:color w:val="595959" w:themeColor="text1" w:themeTint="A6"/>
                              </w:rPr>
                              <w:t>Рис</w:t>
                            </w:r>
                            <w:r w:rsidRPr="00E36241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34. </w:t>
                            </w:r>
                            <w:proofErr w:type="spellStart"/>
                            <w:r w:rsidRPr="00E36241">
                              <w:rPr>
                                <w:color w:val="595959" w:themeColor="text1" w:themeTint="A6"/>
                                <w:lang w:val="uk-UA"/>
                              </w:rPr>
                              <w:t>Офлайн</w:t>
                            </w:r>
                            <w:proofErr w:type="spellEnd"/>
                            <w:r w:rsidRPr="00E36241">
                              <w:rPr>
                                <w:color w:val="595959" w:themeColor="text1" w:themeTint="A6"/>
                                <w:lang w:val="uk-UA"/>
                              </w:rPr>
                              <w:t>-зустріч з командою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97D3A" id="_x0000_s1074" type="#_x0000_t202" style="position:absolute;left:0;text-align:left;margin-left:0;margin-top:676.45pt;width:162pt;height:.05pt;z-index:2517877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" stroked="f">
                <v:textbox style="mso-fit-shape-to-text:t" inset="0,0,0,0">
                  <w:txbxContent>
                    <w:p w14:paraId="506B7528" w14:textId="705303F3" w:rsidR="00E36241" w:rsidRPr="00E36241" w:rsidRDefault="00E36241" w:rsidP="00E36241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E36241">
                        <w:rPr>
                          <w:color w:val="595959" w:themeColor="text1" w:themeTint="A6"/>
                        </w:rPr>
                        <w:t>Рис</w:t>
                      </w:r>
                      <w:r w:rsidRPr="00E36241">
                        <w:rPr>
                          <w:color w:val="595959" w:themeColor="text1" w:themeTint="A6"/>
                          <w:lang w:val="uk-UA"/>
                        </w:rPr>
                        <w:t xml:space="preserve"> 34. </w:t>
                      </w:r>
                      <w:proofErr w:type="spellStart"/>
                      <w:r w:rsidRPr="00E36241">
                        <w:rPr>
                          <w:color w:val="595959" w:themeColor="text1" w:themeTint="A6"/>
                          <w:lang w:val="uk-UA"/>
                        </w:rPr>
                        <w:t>Офлайн</w:t>
                      </w:r>
                      <w:proofErr w:type="spellEnd"/>
                      <w:r w:rsidRPr="00E36241">
                        <w:rPr>
                          <w:color w:val="595959" w:themeColor="text1" w:themeTint="A6"/>
                          <w:lang w:val="uk-UA"/>
                        </w:rPr>
                        <w:t>-зустріч з командою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50A2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85728" behindDoc="0" locked="0" layoutInCell="1" allowOverlap="1" wp14:anchorId="1A9EDED8" wp14:editId="395AD277">
            <wp:simplePos x="0" y="0"/>
            <wp:positionH relativeFrom="margin">
              <wp:align>right</wp:align>
            </wp:positionH>
            <wp:positionV relativeFrom="paragraph">
              <wp:posOffset>4160520</wp:posOffset>
            </wp:positionV>
            <wp:extent cx="5730240" cy="4297680"/>
            <wp:effectExtent l="0" t="0" r="3810" b="7620"/>
            <wp:wrapTopAndBottom/>
            <wp:docPr id="6415878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0B7D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775CCA22" wp14:editId="5FE059BA">
                <wp:simplePos x="0" y="0"/>
                <wp:positionH relativeFrom="margin">
                  <wp:align>center</wp:align>
                </wp:positionH>
                <wp:positionV relativeFrom="paragraph">
                  <wp:posOffset>3794760</wp:posOffset>
                </wp:positionV>
                <wp:extent cx="2080260" cy="635"/>
                <wp:effectExtent l="0" t="0" r="0" b="8255"/>
                <wp:wrapTopAndBottom/>
                <wp:docPr id="26933619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D3EC63" w14:textId="4E5D996C" w:rsidR="00830B7D" w:rsidRPr="00830B7D" w:rsidRDefault="00830B7D" w:rsidP="00830B7D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830B7D">
                              <w:rPr>
                                <w:color w:val="595959" w:themeColor="text1" w:themeTint="A6"/>
                              </w:rPr>
                              <w:t xml:space="preserve">Рис 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instrText xml:space="preserve"> SEQ Рис \* ARABIC </w:instrTex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="00E36241">
                              <w:rPr>
                                <w:noProof/>
                                <w:color w:val="595959" w:themeColor="text1" w:themeTint="A6"/>
                              </w:rPr>
                              <w:t>31</w:t>
                            </w:r>
                            <w:r w:rsidRPr="00830B7D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. </w:t>
                            </w:r>
                            <w:proofErr w:type="spellStart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Онлнай</w:t>
                            </w:r>
                            <w:proofErr w:type="spellEnd"/>
                            <w:r w:rsidRPr="00830B7D">
                              <w:rPr>
                                <w:color w:val="595959" w:themeColor="text1" w:themeTint="A6"/>
                                <w:lang w:val="uk-UA"/>
                              </w:rPr>
                              <w:t>-зустріч з командою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CCA22" id="_x0000_s1075" type="#_x0000_t202" style="position:absolute;left:0;text-align:left;margin-left:0;margin-top:298.8pt;width:163.8pt;height:.05pt;z-index:2517847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" stroked="f">
                <v:textbox style="mso-fit-shape-to-text:t" inset="0,0,0,0">
                  <w:txbxContent>
                    <w:p w14:paraId="19D3EC63" w14:textId="4E5D996C" w:rsidR="00830B7D" w:rsidRPr="00830B7D" w:rsidRDefault="00830B7D" w:rsidP="00830B7D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830B7D">
                        <w:rPr>
                          <w:color w:val="595959" w:themeColor="text1" w:themeTint="A6"/>
                        </w:rPr>
                        <w:t xml:space="preserve">Рис 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830B7D">
                        <w:rPr>
                          <w:color w:val="595959" w:themeColor="text1" w:themeTint="A6"/>
                        </w:rPr>
                        <w:instrText xml:space="preserve"> SEQ Рис \* ARABIC </w:instrTex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separate"/>
                      </w:r>
                      <w:r w:rsidR="00E36241">
                        <w:rPr>
                          <w:noProof/>
                          <w:color w:val="595959" w:themeColor="text1" w:themeTint="A6"/>
                        </w:rPr>
                        <w:t>31</w:t>
                      </w:r>
                      <w:r w:rsidRPr="00830B7D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 xml:space="preserve">. </w:t>
                      </w:r>
                      <w:proofErr w:type="spellStart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Онлнай</w:t>
                      </w:r>
                      <w:proofErr w:type="spellEnd"/>
                      <w:r w:rsidRPr="00830B7D">
                        <w:rPr>
                          <w:color w:val="595959" w:themeColor="text1" w:themeTint="A6"/>
                          <w:lang w:val="uk-UA"/>
                        </w:rPr>
                        <w:t>-зустріч з командою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30B7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82656" behindDoc="0" locked="0" layoutInCell="1" allowOverlap="1" wp14:anchorId="239CBC6C" wp14:editId="3CDF1B13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5730240" cy="3413760"/>
            <wp:effectExtent l="0" t="0" r="3810" b="0"/>
            <wp:wrapTopAndBottom/>
            <wp:docPr id="15573469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7F1E4F5C" w14:textId="1B643825" w:rsidR="00E84CFC" w:rsidRPr="00830B7D" w:rsidRDefault="00E36241" w:rsidP="00830B7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ECAA6B9" wp14:editId="7DE1B260">
                <wp:simplePos x="0" y="0"/>
                <wp:positionH relativeFrom="margin">
                  <wp:align>center</wp:align>
                </wp:positionH>
                <wp:positionV relativeFrom="paragraph">
                  <wp:posOffset>3619500</wp:posOffset>
                </wp:positionV>
                <wp:extent cx="3009900" cy="635"/>
                <wp:effectExtent l="0" t="0" r="0" b="8255"/>
                <wp:wrapTopAndBottom/>
                <wp:docPr id="44192300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6E22E" w14:textId="47EB387E" w:rsidR="00E36241" w:rsidRPr="00E36241" w:rsidRDefault="00E36241" w:rsidP="00E36241">
                            <w:pPr>
                              <w:pStyle w:val="a5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595959" w:themeColor="text1" w:themeTint="A6"/>
                              </w:rPr>
                            </w:pPr>
                            <w:r w:rsidRPr="00E36241">
                              <w:rPr>
                                <w:color w:val="595959" w:themeColor="text1" w:themeTint="A6"/>
                              </w:rPr>
                              <w:t>Рис</w:t>
                            </w:r>
                            <w:r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 35</w:t>
                            </w:r>
                            <w:r w:rsidRPr="00E36241">
                              <w:rPr>
                                <w:color w:val="595959" w:themeColor="text1" w:themeTint="A6"/>
                                <w:lang w:val="uk-UA"/>
                              </w:rPr>
                              <w:t xml:space="preserve">. Кооперація і комунікація з командою у </w:t>
                            </w:r>
                            <w:r w:rsidRPr="00E36241">
                              <w:rPr>
                                <w:color w:val="595959" w:themeColor="text1" w:themeTint="A6"/>
                                <w:lang w:val="en-US"/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AA6B9" id="_x0000_s1076" type="#_x0000_t202" style="position:absolute;left:0;text-align:left;margin-left:0;margin-top:285pt;width:237pt;height:.05pt;z-index:2517908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" stroked="f">
                <v:textbox style="mso-fit-shape-to-text:t" inset="0,0,0,0">
                  <w:txbxContent>
                    <w:p w14:paraId="7206E22E" w14:textId="47EB387E" w:rsidR="00E36241" w:rsidRPr="00E36241" w:rsidRDefault="00E36241" w:rsidP="00E36241">
                      <w:pPr>
                        <w:pStyle w:val="a5"/>
                        <w:rPr>
                          <w:rFonts w:ascii="Times New Roman" w:eastAsia="Times New Roman" w:hAnsi="Times New Roman" w:cs="Times New Roman"/>
                          <w:noProof/>
                          <w:color w:val="595959" w:themeColor="text1" w:themeTint="A6"/>
                        </w:rPr>
                      </w:pPr>
                      <w:r w:rsidRPr="00E36241">
                        <w:rPr>
                          <w:color w:val="595959" w:themeColor="text1" w:themeTint="A6"/>
                        </w:rPr>
                        <w:t>Рис</w:t>
                      </w:r>
                      <w:r>
                        <w:rPr>
                          <w:color w:val="595959" w:themeColor="text1" w:themeTint="A6"/>
                          <w:lang w:val="uk-UA"/>
                        </w:rPr>
                        <w:t xml:space="preserve"> 35</w:t>
                      </w:r>
                      <w:r w:rsidRPr="00E36241">
                        <w:rPr>
                          <w:color w:val="595959" w:themeColor="text1" w:themeTint="A6"/>
                          <w:lang w:val="uk-UA"/>
                        </w:rPr>
                        <w:t xml:space="preserve">. Кооперація і комунікація з командою у </w:t>
                      </w:r>
                      <w:r w:rsidRPr="00E36241">
                        <w:rPr>
                          <w:color w:val="595959" w:themeColor="text1" w:themeTint="A6"/>
                          <w:lang w:val="en-US"/>
                        </w:rPr>
                        <w:t>GitHub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88800" behindDoc="0" locked="0" layoutInCell="1" allowOverlap="1" wp14:anchorId="24A66674" wp14:editId="69C7433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3415" cy="3564890"/>
            <wp:effectExtent l="0" t="0" r="635" b="0"/>
            <wp:wrapTopAndBottom/>
            <wp:docPr id="56717028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0281" name="Рисунок 56717028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6C964" w14:textId="02B9E6AC" w:rsidR="00E84CFC" w:rsidRPr="00830B7D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838BA1F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Висновки:</w:t>
      </w:r>
    </w:p>
    <w:p w14:paraId="33492B54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 час виконання завдань першого епіку було успішно пройдено шлях від налаштування середовища розробки (IDE) до тестування, успішного запуску першої програми та 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коду. Зокрема, було досягнуто таких результатів:</w:t>
      </w:r>
    </w:p>
    <w:p w14:paraId="190FF6EE" w14:textId="77777777" w:rsidR="00E84C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Налаштування робочого середовища: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Успішно встановлено та налаштовано редактор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підсистему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26.04 (WSL 2), а також набір компіляторів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/g++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80D1E5" w14:textId="77777777" w:rsidR="00E84C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Опанування інструментів розробника: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Здобуто практичні навички роботи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-терміналом та системою контролю версій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Налаштовано роботу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де було створено власний репозиторій, приєднано до репозиторію, виконано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 також успішно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змерджено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тестовому репозиторії. </w:t>
      </w:r>
    </w:p>
    <w:p w14:paraId="2D00F1F8" w14:textId="77777777" w:rsidR="00E84C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та менеджмент: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Організовано процес розробки за допомогою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створено блок-схеми алгоритмів для програм у середовищі Draw.io. </w:t>
      </w:r>
    </w:p>
    <w:p w14:paraId="184F7E47" w14:textId="77777777" w:rsidR="00E84C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Написання коду та тестування: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Розроблено програму мовою C++ для обчислення часу автономної роботи портативної зарядної станції з урахуванням перевірки вхідних даних. Програма успішно пройшла перевірку за допомогою 9 тест-кейсів, включаючи типові, негативні та граничні значення. Також було успішно розв’язано тестову задачу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AC32B3" w14:textId="77777777" w:rsidR="00E84C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Командна взаємодія: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Робота супроводжувалася активною кооперацією з командою через очні та онлайн-зустрічі, а також шляхом взаємного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рев'ю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коду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21CCC1" w14:textId="77777777" w:rsidR="00E84CF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Загалом, виконання першого епіку дозволило на практиці закріпити теоретичні знання з основ програмування, ознайомитися з принципами «Чистого коду» (KISS, DRY, YAGNI, SRP) та підготувати повноцінне середовище для подальшої розробки.</w:t>
      </w:r>
    </w:p>
    <w:p w14:paraId="6CB8C5C7" w14:textId="77777777" w:rsidR="00E84CFC" w:rsidRDefault="00E84CF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84CFC">
      <w:footerReference w:type="default" r:id="rId6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2035" w14:textId="77777777" w:rsidR="00352A07" w:rsidRDefault="00352A07">
      <w:pPr>
        <w:spacing w:line="240" w:lineRule="auto"/>
      </w:pPr>
      <w:r>
        <w:separator/>
      </w:r>
    </w:p>
  </w:endnote>
  <w:endnote w:type="continuationSeparator" w:id="0">
    <w:p w14:paraId="09E2FFB6" w14:textId="77777777" w:rsidR="00352A07" w:rsidRDefault="00352A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52529C17-F71C-4DB8-B148-53515F545E5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933BB9B-255E-4CAE-B948-90DCDD6352F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3882AE1-45B7-4DEF-8B88-3682BE2636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0009" w14:textId="77777777" w:rsidR="00E84CFC" w:rsidRDefault="00000000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t>2026</w:t>
    </w:r>
  </w:p>
  <w:p w14:paraId="0CAA489E" w14:textId="77777777" w:rsidR="00E84CFC" w:rsidRDefault="00E84CF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4B476" w14:textId="77777777" w:rsidR="00352A07" w:rsidRDefault="00352A07">
      <w:r>
        <w:separator/>
      </w:r>
    </w:p>
  </w:footnote>
  <w:footnote w:type="continuationSeparator" w:id="0">
    <w:p w14:paraId="22ED0252" w14:textId="77777777" w:rsidR="00352A07" w:rsidRDefault="00352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32297944">
    <w:abstractNumId w:val="3"/>
  </w:num>
  <w:num w:numId="2" w16cid:durableId="1236479868">
    <w:abstractNumId w:val="2"/>
  </w:num>
  <w:num w:numId="3" w16cid:durableId="810904840">
    <w:abstractNumId w:val="6"/>
  </w:num>
  <w:num w:numId="4" w16cid:durableId="1780141">
    <w:abstractNumId w:val="1"/>
  </w:num>
  <w:num w:numId="5" w16cid:durableId="60451188">
    <w:abstractNumId w:val="0"/>
  </w:num>
  <w:num w:numId="6" w16cid:durableId="1012872959">
    <w:abstractNumId w:val="4"/>
  </w:num>
  <w:num w:numId="7" w16cid:durableId="1638148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FC"/>
    <w:rsid w:val="00050A28"/>
    <w:rsid w:val="0006642A"/>
    <w:rsid w:val="00226B9A"/>
    <w:rsid w:val="00352A07"/>
    <w:rsid w:val="004E2EFE"/>
    <w:rsid w:val="004F5320"/>
    <w:rsid w:val="00531E6C"/>
    <w:rsid w:val="00830B7D"/>
    <w:rsid w:val="00983DE9"/>
    <w:rsid w:val="00E36241"/>
    <w:rsid w:val="00E84CFC"/>
    <w:rsid w:val="00F269DD"/>
    <w:rsid w:val="00F45295"/>
    <w:rsid w:val="00F83C4D"/>
    <w:rsid w:val="545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C83263"/>
  <w15:docId w15:val="{2FCC0AEF-12CE-45BF-914F-174FDBC85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/>
    </w:pPr>
    <w:rPr>
      <w:sz w:val="22"/>
      <w:szCs w:val="22"/>
      <w:lang w:val="uk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paragraph" w:styleId="a5">
    <w:name w:val="caption"/>
    <w:basedOn w:val="a"/>
    <w:next w:val="a"/>
    <w:unhideWhenUsed/>
    <w:qFormat/>
    <w:rsid w:val="00226B9A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-0Cm0X_Dm9zJNmEwVhfV8ULGjYUtSFFb/edit" TargetMode="External"/><Relationship Id="rId18" Type="http://schemas.openxmlformats.org/officeDocument/2006/relationships/hyperlink" Target="https://www.youtube.com/playlist?list=PL4cUxeGkcC9goXbgTDQ0n_4TBzOO0ocPR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hyperlink" Target="https://drive.google.com/file/d/17o9OHGc4niXN-QTXcsUQb9j9tmm_O7kV/view?usp=drive_link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-0Cm0X_Dm9zJNmEwVhfV8ULGjYUtSFFb/edit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drive.google.com/file/d/17o9OHGc4niXN-QTXcsUQb9j9tmm_O7kV/view?usp=drive_link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hyperlink" Target="https://github.com/artificial-intelligence-department/ai_programming_playground_2026/pull/83/changes#diff-ec35a2109decf17ee9bc0210cc0a3dcda1ed4975ca1de2663a2d9fe10c19cc4d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docs.google.com/document/d/1-0Cm0X_Dm9zJNmEwVhfV8ULGjYUtSFFb/edit" TargetMode="External"/><Relationship Id="rId14" Type="http://schemas.openxmlformats.org/officeDocument/2006/relationships/hyperlink" Target="https://docs.google.com/document/d/1-0Cm0X_Dm9zJNmEwVhfV8ULGjYUtSFFb/edit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8" Type="http://schemas.openxmlformats.org/officeDocument/2006/relationships/image" Target="media/image1.jpe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7o9OHGc4niXN-QTXcsUQb9j9tmm_O7kV/view?usp=drive_link" TargetMode="External"/><Relationship Id="rId17" Type="http://schemas.openxmlformats.org/officeDocument/2006/relationships/hyperlink" Target="https://git-scm.com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hyperlink" Target="https://docs.google.com/document/d/11KaMsOZGPl788hc5RZKgazXIP4dKxm-H/edit?usp=drive_link&amp;ouid=106767495519677470855&amp;rtpof=true&amp;sd=true" TargetMode="External"/><Relationship Id="rId59" Type="http://schemas.openxmlformats.org/officeDocument/2006/relationships/image" Target="media/image36.png"/><Relationship Id="rId20" Type="http://schemas.openxmlformats.org/officeDocument/2006/relationships/hyperlink" Target="http://algotester.com" TargetMode="External"/><Relationship Id="rId41" Type="http://schemas.openxmlformats.org/officeDocument/2006/relationships/image" Target="media/image21.png"/><Relationship Id="rId54" Type="http://schemas.openxmlformats.org/officeDocument/2006/relationships/image" Target="media/image3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linux-unix/basic-linux-commands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6.png"/><Relationship Id="rId57" Type="http://schemas.openxmlformats.org/officeDocument/2006/relationships/image" Target="media/image34.jpeg"/><Relationship Id="rId10" Type="http://schemas.openxmlformats.org/officeDocument/2006/relationships/hyperlink" Target="https://www.youtube.com/watch?v=S-kE_HuM7zo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github.com/artificial-intelligence-department/ai_programming_playground_2026/pull/83/changes#diff-d0a189571704ece5e10334f30b9320c483093f3b97d82ea39bb3aa3207f2b0ea" TargetMode="External"/><Relationship Id="rId52" Type="http://schemas.openxmlformats.org/officeDocument/2006/relationships/image" Target="media/image29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playlist?list=PLiPRE8VmJzOpn6PzYf0higmCEyGzo2A5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0B2F6-D48A-4562-9A13-63D139C2E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12366</Words>
  <Characters>7049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Палєй Артємій Павлович</cp:lastModifiedBy>
  <cp:revision>2</cp:revision>
  <dcterms:created xsi:type="dcterms:W3CDTF">2026-09-21T19:04:00Z</dcterms:created>
  <dcterms:modified xsi:type="dcterms:W3CDTF">2026-09-21T19:04:00Z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eyJoZGlkIjoiNGZmYTU0ODAyNmQzYTQ2OTdjM2IxMTFlMmYxMjMwNzkifQ==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4DD0A70E357B448E8EB72F9E262F8143_12</vt:lpwstr>
  </property>
</Properties>
</file>